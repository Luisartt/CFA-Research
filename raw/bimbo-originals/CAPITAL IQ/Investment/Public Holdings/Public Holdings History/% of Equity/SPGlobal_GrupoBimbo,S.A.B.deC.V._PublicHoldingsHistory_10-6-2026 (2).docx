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22"/>
                    <w:gridCol w:w="13618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tblHeader/>
                    </w:trPr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Primary Data Item: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% of Equity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Enter Keyword: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Industries (CIQ/GICS):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Geographies: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Date Range: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5 Years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Security Type: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464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 w:val="0"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% of Equity displaying as the Primary Data Item. Currency is displayed in MXN.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1.5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pStyle w:val="div"/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6"/>
                                            </w:rPr>
                                            <w:t>Holdings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197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  <w:gridCol w:w="1555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Company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 Ticker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Security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Sep-30-2025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Dec-31-2025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Mar-31-2026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Jun-30-2026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Latest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tdhui-cr-background-2hui-boldhui-indent-level1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18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375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Zitopek a.d.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BELEX:ZTPK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Common Equity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.62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wrap"/>
                                                        <w:pBdr>
                                                          <w:top w:val="none" w:sz="0" w:space="0" w:color="auto"/>
                                                          <w:left w:val="none" w:sz="0" w:space="3" w:color="auto"/>
                                                          <w:bottom w:val="none" w:sz="0" w:space="0" w:color="auto"/>
                                                          <w:right w:val="none" w:sz="0" w:space="0" w:color="auto"/>
                                                        </w:pBdr>
                                                        <w:ind w:start="75"/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43"/>
      <w:gridCol w:w="69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6676948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2"/>
      <w:gridCol w:w="568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6408338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History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paragraph" w:customStyle="1" w:styleId="tdhui-cr-background-2hui-boldhui-indent-level1">
    <w:name w:val="td_hui-cr-background-2_hui-bold_hui-indent-level1"/>
    <w:basedOn w:val="Normal"/>
    <w:rPr>
      <w:caps/>
    </w:rPr>
  </w:style>
  <w:style w:type="paragraph" w:customStyle="1" w:styleId="hui-wrap">
    <w:name w:val="hui-wrap"/>
    <w:basedOn w:val="Normal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