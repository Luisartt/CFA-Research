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10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pStyle w:val="div"/>
                    <w:spacing w:after="150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848"/>
              <w:gridCol w:w="10192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rPr>
                <w:tblHeader/>
              </w:trPr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Source: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Recommended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Period Category: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Fiscal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Period Type: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Quarters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Reporting Basis: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Current/Restated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Sort Order: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Latest on Right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Currency: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Reported Currency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Magnitude: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Thousands (K)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0.25pt" w:type="dxa"/>
                    <w:start w:w="0.25pt" w:type="dxa"/>
                    <w:bottom w:w="0.25pt" w:type="dxa"/>
                    <w:end w:w="0.25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  <w:szCs w:val="20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811"/>
                    <w:gridCol w:w="1846"/>
                    <w:gridCol w:w="1846"/>
                    <w:gridCol w:w="1846"/>
                    <w:gridCol w:w="1846"/>
                    <w:gridCol w:w="184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Recommended: 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1995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1995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1995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1995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1996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3/31/1995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6/30/1995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9/30/1995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12/31/1995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3/31/1996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4/30/1996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7/30/1996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10/30/1996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4/9/1997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4/30/1996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Balance Sheet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373,070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227,976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84,233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6,709,081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10,130,418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9,596,715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1,485,491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1,598,283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1,858,561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1,826,259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8,212,250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6,423,465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195,482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8,212,250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6,618,947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Quick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Debt/Equity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22.63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27.59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Total Capital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21.63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Income Statement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2,396,689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2,784,260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3,379,726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(8,560,675)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2,977,890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1,259,398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1,329,895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1,581,823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(4,171,116)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1,379,547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(230,773)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287,310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111,898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150,759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100,034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(228,065)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281,823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107,909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157,527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95,129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283,461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164,736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321,740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(431,688)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324,574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176,990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86,788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165,951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(444,416)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186,634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Sales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Inventory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772,511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(823,632)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533,712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454,882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481,495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(1,184,971)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654,530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(390,890)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(953,768)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(529,953)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648,162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(270,908)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(52,603)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567,147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(25,991)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235,702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(440,010)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90,219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68,261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(74,449)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(422,589)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(251,623)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(243,272)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917,484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(49,742)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 to Curr. Liab.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Profitability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47.77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46.80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48.72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46.33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(9.52)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(1.84)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 Ops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(9.63)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(1.76)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3.36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Information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5,360,000,000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5,360,000,000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811"/>
                    <w:gridCol w:w="1846"/>
                    <w:gridCol w:w="1846"/>
                    <w:gridCol w:w="1846"/>
                    <w:gridCol w:w="1846"/>
                    <w:gridCol w:w="184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Recommended: 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1996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1996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1996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1997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1997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6/30/1996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9/30/1996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12/31/1996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6/30/1997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3/26/1998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7/30/1997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Balance Sheet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215,089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108,397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422,138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184,852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184,852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7,036,558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7,373,039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9,665,524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8,721,606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8,721,606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10,202,211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10,406,151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13,899,692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12,487,492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12,487,492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1,808,154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1,815,169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2,537,736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2,119,103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2,119,103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2,023,243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1,923,566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2,959,874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2,303,955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2,303,955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6,626,896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6,731,803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8,985,679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8,092,846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8,092,846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200,068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167,848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282,700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347,178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347,178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6,826,964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6,899,651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9,268,379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8,440,024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8,440,024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Quick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Debt/Equity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27.88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31.94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27.30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Total Capital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22.86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21.80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21.44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21.44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Income Statement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4,864,679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3,859,894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7,065,566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4,176,073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4,176,073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2,315,299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1,857,989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3,424,871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2,128,568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2,128,568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228,417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169,584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555,324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164,967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164,967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222,334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165,800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550,572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163,375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163,375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586,025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503,607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824,147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576,160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576,160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396,604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316,821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444,241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363,087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363,087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5.70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Sales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Inventory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24.0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32.5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22.0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45.9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32.91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50.40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28.75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7.93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1.92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229,814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374,601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927,749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239,039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239,039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(134,396)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(366,345)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(1,154,996)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(61,770)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(61,770)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(149,451)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(129,157)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464,583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(283,052)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(283,052)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(54,033)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(120,901)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237,336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(105,783)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(105,783)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(314,020)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(405,591)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(1,230,632)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(58,794)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(58,794)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(2,151)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(192,556)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492,945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857,561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125,430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171,764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(1,066,020)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(476,352)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381,209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69,643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139,669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(1,137,049)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(516,141)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341,420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 to Curr. Liab.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Profitability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7.82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47.59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48.47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50.97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50.97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3.91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 Ops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3.95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13.80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8.69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Information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1,340,000,000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5,360,000,000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1,340,000,000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5,360,000,000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811"/>
                    <w:gridCol w:w="1846"/>
                    <w:gridCol w:w="1846"/>
                    <w:gridCol w:w="1846"/>
                    <w:gridCol w:w="1846"/>
                    <w:gridCol w:w="184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Recommended: 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1997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1997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1999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1999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2000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9/30/1999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12/31/1999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3/26/1998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3/1/1999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3/1/2001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7/30/2001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Balance Sheet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676,498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802,327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2,502,597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2,502,597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9,597,223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11,382,306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13,529,890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13,866,005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16,445,082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24,333,387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1,664,728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1,974,367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2,209,844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2,209,844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2,341,226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2,776,694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4,712,441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4,712,441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9,374,706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11,118,401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15,852,303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15,852,303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443,378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525,846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378,685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9,818,084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11,644,247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16,230,988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16,230,988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Quick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Debt/Equity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23.85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23.85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29.03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Total Capital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22.50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22.50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Income Statement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5,105,434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8,558,154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7,352,000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8,942,894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7,787,000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2,626,345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4,395,172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4,031,000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5,040,496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4,305,000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342,973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531,927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939,579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333,792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518,738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921,060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669,844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1,282,380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1,103,281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1,073,468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1,004,649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394,556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676,399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737,819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19.70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Sales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Inventory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39.4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26.4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33.22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777,987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1,305,344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831,761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(506,249)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(866,574)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(77,168)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(193,000)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(38,776)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(158,497)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(41,732)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(421,000)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232,963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280,274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712,861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(30,000)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(468,091)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(852,548)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(1,959,864)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(111,680)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106,314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165,475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69,869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137,851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18,927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 to Curr. Liab.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Profitability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7.99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8.63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8.63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51.44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51.36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54.83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56.36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55.28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 Ops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8.59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Information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1,340,000,000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1,340,000,000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5,686,400,000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1,340,000,000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1,340,000,000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5,686,400,000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811"/>
                    <w:gridCol w:w="1846"/>
                    <w:gridCol w:w="1846"/>
                    <w:gridCol w:w="1846"/>
                    <w:gridCol w:w="1846"/>
                    <w:gridCol w:w="184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Recommended: 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2000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2000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2000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2001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2001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3/1/2002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7/30/2002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7/30/2002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Balance Sheet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4,465,016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13,096,000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13,647,351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13,685,000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13,578,000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23,746,000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25,035,108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25,447,000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24,005,000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(315,178)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3,951,000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3,556,000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4,149,838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3,951,000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3,556,000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14,347,000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15,657,914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16,426,000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15,954,000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298,073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14,347,000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15,955,987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16,426,000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15,954,000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Quick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Debt/Equity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26.01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24.05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22.29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Total Capital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22.11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Income Statement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8,145,000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7,935,814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8,420,000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4,542,831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4,385,000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4,623,000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900,927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890,752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1,141,649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1,116,649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1,192,582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1,057,132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1,180,132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833,450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Sales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Inventory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1,408,749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(1,070,687)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(554,000)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(515,000)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(534,000)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(98,687)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(176,000)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(630,000)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1,477,000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238,375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(454,000)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(820,000)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(1,111,634)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(7,168,481)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8,005,481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(1,005,000)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8,014,280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(7,569,231)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1,518,125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8,014,280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(7,569,231)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1,518,125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 to Curr. Liab.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Profitability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8.30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23.78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9.49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23.75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9.44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56.69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56.56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54.91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 Ops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Information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5,671,740,000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5,671,740,000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811"/>
                    <w:gridCol w:w="1846"/>
                    <w:gridCol w:w="1846"/>
                    <w:gridCol w:w="1846"/>
                    <w:gridCol w:w="1846"/>
                    <w:gridCol w:w="184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Recommended: 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2001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2001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2002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2002 FQ2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2002 FQ3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3/10/2003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Balance Sheet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811,177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13,585,000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14,682,548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14,633,000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15,236,000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15,048,000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22,204,000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23,781,267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28,522,000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29,820,000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31,214,000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4,742,000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4,442,533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10,839,000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11,581,000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11,630,000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4,742,000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5,253,710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10,839,000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11,581,000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11,630,000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12,296,000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13,107,497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12,717,000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13,017,000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13,132,000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281,289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12,296,000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13,388,786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12,717,000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13,017,000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13,132,000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Quick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Debt/Equity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38.57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85.23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88.97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88.56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Total Capital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27.83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46.01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46.97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Income Statement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9,694,097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9,701,000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11,206,000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11,006,000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4,885,000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5,367,288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5,249,000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6,038,000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5,949,000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599,025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573,708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1,254,132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1,104,479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1,095,472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1,076,472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1,320,472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712,007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4.98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Sales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Inventory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1.44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522,676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(220,000)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1,598,000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(819,573)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(5,593,000)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(1,112,000)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(2,972,000)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(185,906)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6,197,000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(2,187,000)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(482,803)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(356,000)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(1,577,935)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(1,943,000)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(4,348,864)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5,140,864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2,502,375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4,785,821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(4,701,489)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(91,500)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2,466,750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4,687,628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(4,738,364)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(296,500)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215,375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 to Curr. Liab.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17.14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Profitability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9.40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54.11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54.05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2.62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 Ops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Information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4,703,556,276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4,703,556,276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811"/>
                    <w:gridCol w:w="1846"/>
                    <w:gridCol w:w="1846"/>
                    <w:gridCol w:w="1846"/>
                    <w:gridCol w:w="1846"/>
                    <w:gridCol w:w="184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Recommended: 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2002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2003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2003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2003 FQ3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2003 FQ4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3/8/2004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4/27/2004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10/27/2004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3/1/2005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Balance Sheet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2,486,000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1,848,000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16,555,000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15,696,000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15,749,000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15,906,000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16,727,000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34,203,000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31,693,000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30,865,000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32,085,000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33,527,000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9,999,000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11,517,000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11,023,000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10,499,000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7,576,000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12,485,000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11,517,000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11,023,000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10,499,000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9,424,000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14,577,000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14,265,000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14,222,000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14,989,000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16,166,000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14,950,000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14,265,000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14,222,000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14,989,000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16,579,000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Quick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Debt/Equity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83.51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80.74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77.51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70.05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56.84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Total Capital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45.51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44.67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43.66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36.24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1.61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Income Statement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12,437,000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11,472,000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11,482,000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12,365,000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13,781,000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6,351,000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6,068,000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6,649,000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7,358,000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882,250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1,055,250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1,081,250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1,463,250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1,464,400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997,900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7.47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5.09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Sales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Inventory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3.38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2,271,000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(271,000)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1,160,000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2,162,000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(1,699,000)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(593,000)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(303,000)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(696,000)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(519,000)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(2,402,000)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(1,017,000)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1,050,000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(1,152,000)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(927,000)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(713,000)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(6,228,000)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(549,000)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(6,251,000)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7,446,250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(6,316,625)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929,625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(195,625)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8,027,688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7,446,250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(6,484,750)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(325,000)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7,905,188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 to Curr. Liab.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Profitability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9.69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16.14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 Ops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4.62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10.63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Information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811"/>
                    <w:gridCol w:w="1846"/>
                    <w:gridCol w:w="1846"/>
                    <w:gridCol w:w="1846"/>
                    <w:gridCol w:w="1846"/>
                    <w:gridCol w:w="184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Recommended: 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2004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2004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2004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2004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2005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4/27/2005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7/26/2005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6/29/2006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Balance Sheet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3,885,000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2,743,000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15,877,000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16,283,000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16,556,000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17,237,000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16,843,000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30,661,000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31,106,000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32,659,000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34,670,000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34,571,000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8,718,000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8,576,000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8,683,000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4,894,000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5,636,000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8,718,000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8,576,000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8,683,000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8,779,000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8,379,000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16,195,000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16,436,000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17,440,000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17,242,000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17,852,000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16,195,000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16,436,000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17,440,000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17,671,000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17,852,000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31.22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25.43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47.53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Quick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13.78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Debt/Equity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49.68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46.94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Total Capital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34.99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34.29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31.94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1.47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Income Statement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12,500,000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12,581,000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13,296,000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14,196,000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13,692,399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6,631,000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6,618,000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7,063,000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7,589,000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7,287,273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593,742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579,421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1,239,500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1,341,500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1,710,500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1,554,750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1,421,184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1,031,000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952,886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5.14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3.44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Sales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Inventory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1.58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1,077,000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1,212,000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1,746,000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1,777,000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1,105,009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(394,000)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(608,000)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(572,000)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(439,687)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(613,000)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(1,478,000)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(127,559)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1,263,000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(273,000)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537,763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(1,735,000)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(443,669)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6,813,000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(50,000)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1,349,000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(9,496,000)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7,338,000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(6,329,875)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596,875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(571,500)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10,500,375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(6,717,817)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(6,434,875)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471,875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(675,250)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10,379,125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(6,890,784)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 to Curr. Liab.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22.21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Profitability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6.88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9.04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13.37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 Ops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4.34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10.38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Information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811"/>
                    <w:gridCol w:w="1846"/>
                    <w:gridCol w:w="1846"/>
                    <w:gridCol w:w="1846"/>
                    <w:gridCol w:w="1846"/>
                    <w:gridCol w:w="184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Recommended: 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2005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2005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2005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2006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2006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7/30/2006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6/29/2007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7/25/2007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3/15/2008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Balance Sheet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4,733,000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4,284,000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4,875,406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5,083,334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16,957,000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17,476,000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19,315,000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18,726,694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19,208,790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34,148,000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35,891,000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38,732,000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38,795,665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40,413,859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4,427,000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4,520,000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3,457,291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3,461,719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8,269,000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8,804,000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8,332,697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8,545,053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17,860,000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18,595,000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20,274,000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20,326,397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21,402,487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531,697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534,977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17,860,000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18,595,000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20,757,000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20,858,094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21,937,464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47.99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Quick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Debt/Equity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42.42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39.95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38.95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Total Capital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30.86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29.78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28.03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Income Statement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14,282,963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14,763,381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15,904,257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15,419,515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16,140,312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7,676,268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8,071,574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8,640,885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8,138,036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8,614,162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645,272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779,846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1,043,140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697,550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905,367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627,314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772,147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996,118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684,080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886,829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1,680,470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1,920,776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1,964,570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1,513,158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1,850,506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1,203,085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1,458,087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1,422,942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1,052,977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1,377,131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7.77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5.78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Sales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Inventory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21.39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3.40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1.63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1,382,614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1,268,834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2,022,543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971,890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1,344,562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(584,001)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(2,094,639)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(1,060,673)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(271,230)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(858,113)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(427,705)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(52,465)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(770,271)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25,123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(289,129)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370,908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(878,270)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191,599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725,783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197,320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(607,506)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(562,543)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(1,530,282)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(368,294)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(625,850)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(2,174,000)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(6,193,000)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(510,235)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192,174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2,795,807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252,450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5,561,685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1,260,233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516,058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2,668,898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106,571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5,437,172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1,120,141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367,122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 to Curr. Liab.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35.23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Profitability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8.69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16.92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54.67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54.33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53.37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5.49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 Ops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5.61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11.47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8.53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Information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811"/>
                    <w:gridCol w:w="1846"/>
                    <w:gridCol w:w="1846"/>
                    <w:gridCol w:w="1846"/>
                    <w:gridCol w:w="1846"/>
                    <w:gridCol w:w="184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Recommended: 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2006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2006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2007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2007 FQ2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2007 FQ3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3/15/2008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10/6/2008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Balance Sheet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6,054,800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5,690,000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5,750,376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2,498,024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3,754,039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19,677,045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21,561,000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21,132,970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21,658,379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22,304,726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41,903,169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43,939,000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43,725,505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41,289,434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43,367,481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2,678,005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3,116,000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2,626,683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3,186,344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1,945,726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8,732,805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8,806,000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8,377,059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5,684,368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5,699,765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22,414,870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24,439,000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24,415,215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24,655,517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26,157,526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565,272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538,910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497,082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536,591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22,980,142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24,966,000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24,954,125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25,152,599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26,694,117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Quick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Debt/Equity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33.57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22.60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21.35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Total Capital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Income Statement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16,784,583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18,491,590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17,543,787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17,668,038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18,352,964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9,079,232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9,805,570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9,075,979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9,342,156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9,915,701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1,030,657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1,141,426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840,116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854,171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1,283,950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1,005,420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1,104,671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823,782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833,991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1,251,612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2,174,830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2,111,506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1,755,719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1,926,290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2,495,063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1,679,749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1,525,143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1,232,136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1,383,044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1,919,241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Sales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Inventory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21.29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3.34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1,407,281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2,139,267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978,231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1,046,773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2,269,476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(453,839)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(1,830,818)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(729,933)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(758,252)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(1,508,017)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54,367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(1,004,361)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(38,688)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(3,158,758)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12,501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1,007,809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(695,912)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209,610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(2,870,237)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773,960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(605,236)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(1,348,620)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(709,597)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(939,938)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(844,657)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(353,134)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547,195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(278,396)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121,131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(639,471)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1,292,822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(477,238)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862,467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(720,250)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2,644,363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1,143,876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(665,435)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705,263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(841,091)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2,534,016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 to Curr. Liab.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Profitability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11.34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19.71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54.09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51.73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54.03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6.82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 Ops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10.46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Information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811"/>
                    <w:gridCol w:w="1846"/>
                    <w:gridCol w:w="1846"/>
                    <w:gridCol w:w="1846"/>
                    <w:gridCol w:w="1846"/>
                    <w:gridCol w:w="184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Recommended: 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2007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2008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2008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2008 FQ3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2008 FQ4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4/15/2009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9/28/2010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Balance Sheet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3,902,000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3,913,492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2,480,022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6,567,117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7,339,000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23,504,000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23,770,520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24,099,629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24,081,442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26,039,000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45,243,000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46,770,453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47,493,738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52,547,462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58,506,000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2,122,000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1,919,170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3,335,195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2,737,194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3,841,000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6,024,000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5,832,662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5,815,217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9,304,311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11,180,000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27,916,000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28,912,924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28,308,792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29,955,667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34,264,000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618,604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571,110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594,102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28,497,000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29,531,528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28,879,902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30,549,769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34,974,000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1.47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Quick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Debt/Equity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30.46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31.97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Total Capital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23.35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24.22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Income Statement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18,729,211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19,347,384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19,995,875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20,796,212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22,177,529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9,865,164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9,956,252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10,146,423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10,740,909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11,180,417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935,763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837,799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856,434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1,427,781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1,321,987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901,615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814,658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839,860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1,390,908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1,274,575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2,462,556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1,896,035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2,012,431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2,702,452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3,218,083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1,873,579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1,315,215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1,410,541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2,098,057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2,504,188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Sales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Inventory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1,735,520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1,155,748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2,220,515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1,690,630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3,783,107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(1,809,798)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(1,081,372)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(3,124,510)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(544,214)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(2,409,904)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172,945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(44,815)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(445,175)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2,851,054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(627,064)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(12,510)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(15,269)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129,019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(81,240)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98,667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17,051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(1,364,439)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4,126,489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657,899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(1,835,808)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(623,292)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(903,987)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(570,535)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(1,891,186)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983,736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328,224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(1,148,667)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558,119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1,611,324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(1,155,580)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457,112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1,722,359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(1,089,816)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264,346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(1,317,768)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344,001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1,604,930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(1,179,117)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111,759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 to Curr. Liab.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Profitability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16.14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15.88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51.46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50.74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50.41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 Ops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14.51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Information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811"/>
                    <w:gridCol w:w="1846"/>
                    <w:gridCol w:w="1846"/>
                    <w:gridCol w:w="1846"/>
                    <w:gridCol w:w="1846"/>
                    <w:gridCol w:w="184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Recommended: 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2009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2009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2009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2009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2010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7/22/2010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10/21/2010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3/17/2011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4/27/2011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Balance Sheet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4,695,209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7,120,890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9,081,395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4,939,599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33,624,898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32,480,454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33,067,104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32,763,000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31,100,317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100,690,194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97,436,536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101,627,020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99,666,000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94,585,179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39,645,978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35,164,819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32,550,971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31,850,000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30,207,431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44,341,187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42,285,709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41,632,366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36,831,000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35,147,030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35,946,429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35,272,268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38,307,525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40,104,000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39,765,861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887,541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836,044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871,743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864,808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36,833,970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36,108,312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39,179,268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40,957,000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40,630,669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Quick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Debt/Equity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120.38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117.11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106.26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86.50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Total Capital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54.62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51.52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47.35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46.38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Income Statement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28,356,961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28,686,289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29,351,521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29,958,228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28,333,589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14,478,146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15,208,295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15,779,211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15,954,348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14,818,676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1,050,371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1,450,745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1,764,212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1,815,672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1,298,626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1,031,872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1,431,228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1,733,046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1,759,854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1,269,635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3,038,659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3,558,948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4,225,799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5,013,594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3,571,305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2,183,307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2,741,318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3,349,876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3,779,499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2,618,145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5.51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4.04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Sales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22.8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21.9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21.4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21.6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Inventory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16.65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19.62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1,329,255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3,743,254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4,233,235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4,143,256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1,575,824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(36,484,883)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322,877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(1,241,269)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(994,725)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(287,677)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32,504,641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(2,584,726)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(108,165)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(7,205,750)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(1,340,235)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970,280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(949,567)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(43,096)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28,370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(2,643,604)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2,451,685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1,934,234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(4,100,315)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(23,718)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(373,605)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(1,166,507)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(2,103,891)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(290,593)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1,877,698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(1,848,904)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(1,616,177)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1,225,383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852,292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(78,720)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4,399,043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3,399,496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262,932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1,446,572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(470,523)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3,930,880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2,943,895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(93,064)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1,041,366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 to Curr. Liab.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Profitability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8.52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12.72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52.30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4.48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 Ops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4.58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Information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811"/>
                    <w:gridCol w:w="1846"/>
                    <w:gridCol w:w="1846"/>
                    <w:gridCol w:w="1846"/>
                    <w:gridCol w:w="1846"/>
                    <w:gridCol w:w="184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Recommended: 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2010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2010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2010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2011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2011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7/22/2011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10/28/2011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4/27/2012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4/27/2012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Balance Sheet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15,536,580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4,932,114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3,325,000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4,407,756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9,207,493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31,320,510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31,463,240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32,028,000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31,707,748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32,149,673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107,249,970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96,544,327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99,069,000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99,152,035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106,332,579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30,235,400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27,812,124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30,115,000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28,853,859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28,105,527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45,771,980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32,744,238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33,440,000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33,261,615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37,313,020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40,761,101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42,528,203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43,710,000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44,516,428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44,907,390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759,136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821,379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849,479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769,465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41,520,237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43,349,582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44,537,000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45,365,907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45,676,855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1.51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Quick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Debt/Equity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110.24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81.69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Total Capital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42.88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44.96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Income Statement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28,827,795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29,570,537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30,431,079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29,499,834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30,163,700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15,447,974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15,787,880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15,791,470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15,013,746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15,479,286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1,289,505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1,539,274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1,415,937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1,166,401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1,033,219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1,257,066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1,494,907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1,372,735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1,140,537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1,006,535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3,601,758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4,292,268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4,021,012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3,094,593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3,123,039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2,713,761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3,386,673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2,692,764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2,224,588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2,138,350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Sales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21.6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21.4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21.0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21.8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22.2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Inventory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16.42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19.36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3.78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2,684,167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2,757,414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3,940,595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2,630,515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8,150,037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(1,035,030)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(672,977)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(3,518,316)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(991,058)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(2,097,452)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8,950,191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(12,691,700)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(1,944,256)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(184,433)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(474,714)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(11,996)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(3,695)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(86,679)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10,587,332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(10,610,958)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(1,608,656)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1,455,024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5,577,871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(1,036,681)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(673,492)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(2,090,234)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(991,058)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(2,027,827)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195,010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(605,275)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1,762,973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696,956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(1,399,518)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1,352,451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2,954,362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(842,295)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572,359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1,692,849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892,136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2,324,481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(1,303,768)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188,474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1,315,813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 to Curr. Liab.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1.83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Profitability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6.62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51.89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50.89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51.32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3.34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 Ops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10.35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7.09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Information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4,703,141,600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4,703,141,600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811"/>
                    <w:gridCol w:w="1846"/>
                    <w:gridCol w:w="1846"/>
                    <w:gridCol w:w="1846"/>
                    <w:gridCol w:w="1846"/>
                    <w:gridCol w:w="184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Recommended: 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2011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2011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2012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2012 FQ2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2012 FQ3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4/29/2013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4/26/2013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Balance Sheet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12,484,612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3,966,000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3,830,076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3,340,078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4,335,073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34,365,570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42,419,000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41,405,413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42,642,602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41,809,313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115,924,793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143,235,000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131,323,780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137,959,485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134,352,094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29,521,142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44,049,000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39,812,024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41,578,244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38,416,884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42,005,754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48,015,000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43,642,100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44,918,322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42,751,957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46,997,793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46,664,000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45,636,644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48,681,810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46,696,822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852,481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2,872,063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2,872,032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2,997,011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47,850,274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48,699,000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48,508,707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51,553,842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49,693,833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Quick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Debt/Equity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98.60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89.97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86.03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Total Capital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46.75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47.36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46.56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46.25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Income Statement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32,263,241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41,569,225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41,028,243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43,318,374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43,514,619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16,570,000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21,036,968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20,461,069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22,110,228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21,975,083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2,095,985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910,395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687,209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988,751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510,034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2,051,028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676,900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600,913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883,141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367,680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4,019,863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3,657,505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3,065,527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3,829,149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4,293,346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3,077,369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2,165,693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1,878,897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2,549,727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3,004,337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4.32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Sales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22.6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22.0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25.2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24.4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24.9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Inventory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14.78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18.63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3,512,855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456,593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6,346,591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4,705,982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2,034,865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(3,203,569)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(13,121,921)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(1,073,234)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(2,943,084)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(163,075)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2,665,877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3,158,270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(5,421,681)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(2,318,832)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(823,805)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40,302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99,698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3,015,465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(9,407,360)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(148,324)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(555,934)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1,047,985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(1,448,787)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(1,957,328)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(1,073,234)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(2,955,382)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239,601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(1,694,682)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2,284,244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(1,640,934)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545,588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247,932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3,087,912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(1,380,369)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2,928,641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(627,969)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3,158,389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2,728,116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(1,984,653)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2,472,669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(1,102,489)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2,724,154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 to Curr. Liab.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Profitability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5.52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7.95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51.36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50.61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49.87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50.50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 Ops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Information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4,703,090,600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4,622,407,692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4,205,433,333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4,596,000,000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4,703,090,600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4,622,407,692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4,205,433,333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4,596,000,000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811"/>
                    <w:gridCol w:w="1846"/>
                    <w:gridCol w:w="1846"/>
                    <w:gridCol w:w="1846"/>
                    <w:gridCol w:w="1846"/>
                    <w:gridCol w:w="184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Recommended: 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2012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2013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2013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2013 FQ3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2013 FQ4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3/28/2014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7/23/2014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4/29/2015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Balance Sheet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4,278,000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4,770,269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5,217,646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4,993,126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2,504,000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42,011,000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40,123,908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41,037,671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41,880,171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42,683,000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137,140,000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130,819,012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135,367,599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136,977,876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134,727,000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38,629,000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35,932,416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35,975,650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35,518,684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38,676,000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42,907,000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40,702,685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41,193,296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40,511,810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41,180,000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44,736,000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42,066,153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44,040,580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44,672,934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45,619,000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2,322,000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2,011,251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1,911,080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2,000,085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2,164,000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47,058,000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44,077,404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45,951,660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46,673,019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47,783,000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Quick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Debt/Equity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86.80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86.18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Total Capital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47.69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48.01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46.47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46.29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Income Statement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45,277,765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41,454,492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43,275,277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44,835,207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46,476,025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23,238,621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21,175,735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22,847,517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23,483,826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24,591,922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245,005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648,800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1,056,352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1,689,606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1,383,242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176,266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569,509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936,882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1,597,187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1,300,422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4,829,978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3,481,143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4,842,877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5,389,527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5,000,453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3,118,039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2,244,091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3,598,767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3,989,399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3,634,743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4.37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Sales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23.0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23.6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22.7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22.9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22.2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Inventory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16.59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19.49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4.40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882,562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2,456,109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3,805,191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1,071,768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4,060,932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(2,774,607)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(1,037,022)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(1,503,778)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(2,333,128)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(747,072)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1,805,318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(984,390)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(2,581,297)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988,409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(4,724,722)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59,588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681,014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(985,602)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(31,727)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494,285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401,130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(272,951)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(2,396,464)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(3,006,985)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(1,037,022)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(1,503,778)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(1,762,969)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(2,462,231)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(1,817,586)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(479,014)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(2,583,841)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(125,787)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2,403,642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2,044,314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2,081,601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4,573,402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2,256,320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(1,725,449)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1,327,485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1,608,987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4,082,733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1,746,962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(2,245,626)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 to Curr. Liab.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Profitability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6.69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10.32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11.72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11.52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51.33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52.91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2.80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 Ops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10.76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7.82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Information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4,568,692,309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4,745,908,333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4,684,410,000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4,697,608,823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4,705,627,273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4,568,692,309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4,745,908,333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4,684,410,000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4,697,608,823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4,705,627,273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811"/>
                    <w:gridCol w:w="1846"/>
                    <w:gridCol w:w="1846"/>
                    <w:gridCol w:w="1846"/>
                    <w:gridCol w:w="1846"/>
                    <w:gridCol w:w="184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Recommended: 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2014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2014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2014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2014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2015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4/24/2015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7/22/2015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10/22/2015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3/30/2016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4/26/2016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Balance Sheet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3,578,809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6,057,292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3,601,432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2,572,000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2,253,625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42,185,944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47,111,794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47,686,128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52,475,000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52,365,507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134,348,871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162,247,728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164,028,123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177,761,000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179,503,654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35,133,788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54,860,297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56,847,471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61,172,000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64,684,168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38,712,597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60,917,589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60,448,903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63,744,000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66,937,793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46,558,160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47,939,585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48,988,671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50,975,000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49,274,975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2,215,970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2,389,316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1,630,282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2,627,000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2,759,939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48,774,130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50,328,901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50,618,953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53,602,000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52,034,914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Quick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Debt/Equity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121.04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119.42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118.92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128.64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Total Capital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54.76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54.43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56.26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Income Statement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41,558,377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44,941,103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49,429,495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51,124,025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50,048,102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21,999,074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23,960,755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26,232,254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26,734,228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26,234,240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533,102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1,736,757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1,835,873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(74,732)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1,005,324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429,845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1,612,231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1,705,095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(229,171)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870,580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3,591,948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5,251,646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5,982,101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6,683,305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4,880,405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2,224,726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3,945,224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4,474,672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5,033,378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3,246,309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4.61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Sales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23.8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23.3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23.2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23.5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23.3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Inventory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15.42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3.82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5,052,894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3,232,474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3,295,317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6,738,315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326,351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(1,022,740)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(23,040,911)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(2,657,645)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(4,310,704)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(3,015,676)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(3,083,591)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22,193,823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(3,127,660)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(2,664,572)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2,268,305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24,503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20,505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(6,010)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(575,998)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207,577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971,066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2,405,891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(2,495,998)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(812,959)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(213,443)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(1,022,740)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(1,309,354)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(1,805,150)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(2,691,756)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(1,380,000)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(2,315,247)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(1,020,526)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298,289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140,484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700,217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4,050,183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3,483,359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2,200,660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548,548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1,582,822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3,586,475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2,990,918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1,551,293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(153,436)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920,445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 to Curr. Liab.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Profitability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(0.57)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7.61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(1.83)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6.95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52.42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(0.45)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 Ops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(0.15)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6.49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Information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(0.05)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(0.05)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(0.05)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(0.05)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4,776,055,555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4,741,855,882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4,487,092,105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4,603,000,000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4,582,000,000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4,776,055,555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4,741,855,882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4,487,092,105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4,603,000,000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4,582,000,000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811"/>
                    <w:gridCol w:w="1846"/>
                    <w:gridCol w:w="1846"/>
                    <w:gridCol w:w="1846"/>
                    <w:gridCol w:w="1846"/>
                    <w:gridCol w:w="184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Recommended: 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2015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2015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2015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2016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2016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7/26/2016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10/27/2016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5/9/2017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4/26/2017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7/25/2017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Balance Sheet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3,274,513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4,013,939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6,406,701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4,631,402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54,165,937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56,748,126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58,073,000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58,994,064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64,336,768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184,480,866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200,354,583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199,633,000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205,264,642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219,826,948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63,344,487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67,918,584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66,838,000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66,160,276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71,691,877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66,619,000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71,932,523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71,457,000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72,566,977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76,323,279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51,634,692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57,480,826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58,955,000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61,911,234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66,798,264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3,142,579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3,152,257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3,153,245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3,127,224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54,777,271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60,633,083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61,859,000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65,064,479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69,925,488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Quick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Debt/Equity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121.62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118.64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115.52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111.53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109.15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Total Capital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54.88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54.26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Income Statement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53,267,373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56,352,003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59,518,522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57,075,494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61,039,829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28,390,806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30,570,234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31,569,720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30,638,481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33,136,817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1,940,316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2,407,064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562,294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1,640,415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2,061,528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1,729,224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2,270,307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300,889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1,428,074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1,847,416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6,068,338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7,005,764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7,431,822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6,018,641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7,449,124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4,425,378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5,296,082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5,368,560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4,178,628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5,504,025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5.66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Sales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22.2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22.3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21.3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21.8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22.0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Inventory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18.95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7,320,821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4,623,544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5,845,284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4,272,599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5,131,035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(1,654,725)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(2,311,052)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(4,422,547)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(1,434,089)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(3,135,341)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(4,511,829)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(1,723,439)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(1,667,037)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(346,769)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(4,065,474)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(19,453)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(13,125)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189,318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498,376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1,154,268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569,600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(257,425)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2,681,059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(1,571,404)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(2,030,378)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(2,280,537)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(3,913,085)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(1,853,392)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(3,212,844)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(1,747,347)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786,570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(181,440)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640,565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(1,127,637)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4,125,790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1,952,626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626,967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1,957,699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3,299,908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3,439,090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1,200,298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(131,627)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1,138,097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2,476,728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 to Curr. Liab.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Profitability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6.47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9.69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11.48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54.29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 Ops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3.38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Information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4,729,806,250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4,764,402,886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4,760,246,666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4,736,964,102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4,729,806,250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4,764,402,886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4,760,246,666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4,736,964,102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811"/>
                    <w:gridCol w:w="1846"/>
                    <w:gridCol w:w="1846"/>
                    <w:gridCol w:w="1846"/>
                    <w:gridCol w:w="1846"/>
                    <w:gridCol w:w="184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Recommended: 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2016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2016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2017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2017 FQ2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2017 FQ3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10/26/2017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5/2/2018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4/26/2018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7/25/2018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Balance Sheet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8,895,245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6,814,000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7,784,447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5,629,316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5,684,880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70,237,286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74,584,000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72,119,365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69,683,422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71,975,977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237,468,546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245,165,000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229,388,330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218,778,059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225,306,707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75,344,989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79,039,000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72,171,057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69,488,419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69,870,825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84,240,234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85,853,000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79,955,504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75,117,735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75,555,705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70,850,558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71,430,000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66,442,812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63,028,922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65,648,870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3,381,197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3,646,000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3,678,887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3,323,110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3,813,684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74,231,755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75,076,000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70,121,699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66,352,032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69,462,554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Quick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Debt/Equity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113.48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114.36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114.02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113.21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108.77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Total Capital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Income Statement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65,163,769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68,861,909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66,079,969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65,114,553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65,389,754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35,275,560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37,092,142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35,473,730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35,213,271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34,649,018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2,770,294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295,762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1,242,288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1,723,988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1,962,173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2,537,111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85,398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995,584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1,497,299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1,709,768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8,446,802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8,949,432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6,533,547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7,387,972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7,832,870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6,353,914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6,391,432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4,302,243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5,319,965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5,727,843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5.89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4.31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Sales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22.4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21.9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22.1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21.7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22.5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Inventory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21.1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21.1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16.38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17.44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3.69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7,839,366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5,834,000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4,529,834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6,214,597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5,092,747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(7,252,570)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(4,493,000)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(3,220,494)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(3,871,782)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(3,244,724)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3,955,243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(3,876,000)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41,764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(4,025,578)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(1,782,363)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(279,432)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151,738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(380,927)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(472,369)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(10,095)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4,262,607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(2,383,262)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970,177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(2,155,132)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55,565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(2,871,764)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(5,215,000)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(2,839,422)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(2,684,978)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(2,789,818)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(2,049,387)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(676,541)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56,628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472,386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(1,148,008)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5,241,707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1,969,186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2,024,156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2,235,621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4,043,119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4,444,027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980,897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1,133,520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1,398,049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3,211,710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 to Curr. Liab.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Profitability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10.63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52.99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2.62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 Ops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11.98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8.76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Information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4,698,353,703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4,309,500,000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4,740,876,190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4,679,059,375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4,749,355,555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4,698,353,703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4,309,500,000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4,740,876,190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4,679,059,375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4,749,355,555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811"/>
                    <w:gridCol w:w="1846"/>
                    <w:gridCol w:w="1846"/>
                    <w:gridCol w:w="1846"/>
                    <w:gridCol w:w="1846"/>
                    <w:gridCol w:w="184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Recommended: 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2017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2018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2018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2018 FQ3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2018 FQ4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5/31/2019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7/23/2019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4/29/2020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Balance Sheet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7,216,000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5,016,730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8,076,073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7,973,716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7,584,000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82,972,000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80,474,771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84,802,331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82,808,433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87,243,000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259,249,000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244,742,826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266,343,331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255,743,679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263,316,000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86,228,000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84,584,940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84,724,727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80,029,756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84,589,000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93,444,000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89,601,670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92,800,800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88,003,472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92,173,000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72,767,000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68,301,662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79,575,367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75,231,046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79,690,000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4,220,301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4,345,214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4,616,700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4,885,000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77,024,000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72,521,963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83,920,581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79,847,746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84,575,000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Quick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Debt/Equity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121.32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123.55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110.58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110.21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108.98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Total Capital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54.82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2.34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Income Statement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70,930,724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67,557,934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72,524,688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72,646,378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76,591,000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37,415,982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35,811,224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38,947,762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38,607,379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40,284,635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740,555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1,548,253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460,913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2,063,213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2,738,621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426,352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1,282,783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195,207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1,814,823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2,515,187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8,569,612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7,157,978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8,710,520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9,231,881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9,843,621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6,212,950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4,873,046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6,139,705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6,775,105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7,156,144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4.84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3.52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Sales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22.1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23.8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23.4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23.9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22.4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Inventory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21.1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23.2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23.2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24.1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22.9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16.46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5,332,822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2,443,566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4,958,896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5,991,379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7,588,159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(16,733,000)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(3,371,035)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(6,773,794)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(2,347,158)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(5,899,013)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12,258,177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(997,684)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4,444,657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(3,357,601)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(2,411,372)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673,391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(274,323)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429,584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(388,977)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332,716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1,531,390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(2,199,476)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3,059,343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(102,357)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(389,510)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(5,131,782)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(3,503,078)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(3,622,902)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(3,245,416)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(4,695,604)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(228,006)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1,978,421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(1,511,109)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(345,034)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(694,278)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812,980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(150,913)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3,923,650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3,766,166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2,616,098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(297,402)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(1,218,919)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2,621,557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2,614,319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1,345,542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 to Curr. Liab.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Profitability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6.89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10.38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13.32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12.99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 Ops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3.58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12.85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9.34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Information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4,744,077,777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4,619,546,875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4,839,116,531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4,653,392,307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4,657,146,296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4,744,077,777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4,619,546,875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4,839,116,531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4,653,392,307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4,657,146,296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811"/>
                    <w:gridCol w:w="1846"/>
                    <w:gridCol w:w="1846"/>
                    <w:gridCol w:w="1846"/>
                    <w:gridCol w:w="1846"/>
                    <w:gridCol w:w="184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Recommended: 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2019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2019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2019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2019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2020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4/27/2020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7/27/2020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10/22/2020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4/13/2021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4/29/2021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Balance Sheet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7,104,898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5,688,807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17,060,194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6,251,000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25,442,819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107,928,017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108,833,300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109,712,279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109,891,000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125,728,012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282,491,801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281,820,445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297,976,065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279,081,000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354,296,256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105,510,393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106,192,464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108,130,333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106,157,000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125,691,319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112,615,291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111,881,271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125,190,527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112,408,000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151,134,138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79,253,873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76,774,676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76,974,468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73,736,000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90,889,253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4,824,101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4,672,307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4,776,968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5,529,750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84,077,974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81,446,983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81,751,436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78,311,000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96,419,003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Quick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Debt/Equity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133.94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137.37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153.14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143.54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156.75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Total Capital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57.87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60.50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58.94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61.05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Income Statement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69,523,409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72,094,278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74,850,858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75,457,455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74,249,711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36,679,037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38,248,623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39,525,593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40,094,746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39,789,237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1,588,680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1,502,340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2,172,628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2,111,351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315,483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1,321,453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1,241,889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1,930,461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1,825,197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34,740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7,734,367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8,666,676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10,417,386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9,549,571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8,258,783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5,367,830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6,277,731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7,661,662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7,223,777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5,906,391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2.61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Sales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24.5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23.5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22.3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21.2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23.1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Inventory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25.1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24.7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24.5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25.0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27.2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13.37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2.52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2,707,619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7,954,293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7,599,684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10,258,404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6,883,916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(1,660,746)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(3,798,143)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(2,760,915)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(4,422,196)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(3,052,135)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(1,435,675)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(5,532,199)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6,473,717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(16,338,843)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13,245,972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(90,117)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(40,042)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58,901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(306,742)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2,101,143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(478,919)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(1,416,091)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11,371,387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(10,809,377)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19,178,896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(1,937,356)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(3,683,029)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(2,985,160)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(4,511,455)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(2,372,940)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3,180,072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69,332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(630,960)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146,556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(48,817)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1,608,810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3,558,355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6,176,561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3,333,150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4,700,217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332,162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2,323,926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4,947,015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1,933,147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3,286,266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 to Curr. Liab.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Profitability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4.66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1.44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53.59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 Ops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Information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4,719,475,000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4,599,588,888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4,708,441,463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4,679,289,743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3,474,000,000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4,719,475,000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4,599,588,888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4,708,441,463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4,679,289,743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3,474,000,000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811"/>
                    <w:gridCol w:w="1846"/>
                    <w:gridCol w:w="1846"/>
                    <w:gridCol w:w="1846"/>
                    <w:gridCol w:w="1846"/>
                    <w:gridCol w:w="184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Recommended: 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2020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2020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2020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2021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2021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7/29/2021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10/28/2021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4/4/2022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7/22/2022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7/22/2022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Balance Sheet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10,336,110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12,031,743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9,268,000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11,317,829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11,913,346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125,104,958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125,111,692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120,411,000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122,618,862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122,371,127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331,841,434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331,367,235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307,651,000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315,574,549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312,771,192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122,452,405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114,865,008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105,073,000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106,387,251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105,123,758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132,788,515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126,896,751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114,341,000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117,705,080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117,037,104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86,419,990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88,936,722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83,713,000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90,933,649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85,504,318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4,506,225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4,559,735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4,298,000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4,562,075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4,180,041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90,926,215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93,496,457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88,011,000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95,495,724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89,684,359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Quick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Debt/Equity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146.04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135.72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129.92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123.26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130.50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Total Capital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59.36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57.58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56.51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56.62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Income Statement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86,308,128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85,714,933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84,778,228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76,928,606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81,653,866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46,937,055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46,163,699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45,777,875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42,009,930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44,036,577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2,884,070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3,887,148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3,464,299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4,000,842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3,000,409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2,584,543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3,601,198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2,890,519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4,041,579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3,027,971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9,816,900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10,684,359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12,232,007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12,590,159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9,294,441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6,887,864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7,959,601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8,936,193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9,996,060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6,608,156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4.82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3.42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Sales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Inventory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26.3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27.6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26.8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28.4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28.1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18.94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12.95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2.67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13,489,308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12,477,346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11,026,430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9,340,042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(5,257,837)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(2,623,602)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(5,754,426)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(4,243,000)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(22,617,399)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(8,057,958)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(6,733,615)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(3,268,923)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(708,143)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(100,153)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(1,301,847)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222,166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(15,094,071)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1,695,633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(2,763,458)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2,050,285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(2,871,191)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(2,702,428)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(5,271,441)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(2,785,986)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(3,987,486)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(3,990,355)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516,658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(264,481)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(2,701,935)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9,665,463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10,165,493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3,689,108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7,322,171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8,279,387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8,759,046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2,339,958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6,144,561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 to Curr. Liab.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Profitability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54.61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53.93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3.71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 Ops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11.38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8.09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Information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4,534,285,964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4,558,478,481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4,515,612,500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4,486,436,477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4,519,359,701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4,534,285,964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4,558,478,481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4,515,612,500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4,486,436,477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4,519,359,701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811"/>
                    <w:gridCol w:w="1846"/>
                    <w:gridCol w:w="1846"/>
                    <w:gridCol w:w="1846"/>
                    <w:gridCol w:w="1846"/>
                    <w:gridCol w:w="184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Recommended: 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2021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2021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2022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2022 FQ2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2022 FQ3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10/27/2022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4/28/2023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4/28/2023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7/26/2023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10/26/2023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Balance Sheet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11,153,518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8,748,000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9,098,872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6,772,676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7,327,038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125,782,000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134,645,000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131,811,135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133,560,951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137,572,122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325,887,706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337,640,000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337,748,890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339,080,023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353,850,037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108,992,771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115,323,000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112,782,660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117,282,123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122,998,545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120,146,289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124,071,000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121,881,532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124,054,799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130,325,583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92,109,493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97,100,000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100,421,457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99,049,976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102,321,158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4,240,010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4,591,965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4,458,930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3,982,255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96,349,503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101,606,000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105,013,422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103,508,906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106,303,413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Quick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Debt/Equity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124.70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122.11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116.06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119.85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122.60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Total Capital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55.50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54.98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54.51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55.08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2.09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Income Statement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85,659,300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94,550,229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90,570,284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96,414,551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102,725,892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45,734,483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50,008,376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47,307,195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49,686,985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52,570,816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4,039,126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5,087,624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4,382,639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6,083,187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6,027,594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4,020,536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4,825,915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4,465,478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6,147,053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6,063,515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10,799,764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12,856,573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11,380,710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13,388,256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14,332,189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7,996,977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8,987,744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8,422,742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10,205,934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11,003,404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6.82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4.82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Sales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Inventory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29.0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27.7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28.6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28.4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29.0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12.71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10,810,029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12,942,908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6,979,190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9,105,318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15,414,360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(9,921,969)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(12,924,620)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(3,392,294)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(6,424,270)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(15,457,686)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(1,833,250)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(2,607,770)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(3,085,449)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(5,028,668)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617,745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185,362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183,509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(150,040)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21,424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(20,057)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(759,828)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(2,405,973)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351,407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(2,326,196)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554,362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(4,506,820)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(8,775,001)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(3,769,840)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(6,376,995)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(7,089,334)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(276,801)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(2,258,783)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6,119,768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(1,340,666)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(3,981,781)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4,606,019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3,457,376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(447,182)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5,671,328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8,069,872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3,485,812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2,318,582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(1,529,914)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4,884,089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6,642,069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 to Curr. Liab.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Profitability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7.94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11.85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22.98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22.91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22.33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51.18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 Ops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13.95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10.71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Information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4,467,262,222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4,467,085,185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4,465,478,000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4,454,386,231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4,425,923,357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4,467,262,222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4,467,085,185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4,465,478,000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4,454,386,231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4,425,923,357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811"/>
                    <w:gridCol w:w="1846"/>
                    <w:gridCol w:w="1846"/>
                    <w:gridCol w:w="1846"/>
                    <w:gridCol w:w="1846"/>
                    <w:gridCol w:w="184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Recommended: 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2022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2023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2023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2023 FQ3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2023 FQ4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4/22/2024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10/29/2024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Balance Sheet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12,313,000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5,981,163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6,485,787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6,249,289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6,353,000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141,982,000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139,268,842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139,249,910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147,508,745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155,160,000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347,764,000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338,204,583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333,324,946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346,144,446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348,102,000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101,516,000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115,834,138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121,738,166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129,239,277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133,186,000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113,829,000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121,815,301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128,223,953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135,488,566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139,539,000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124,111,000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109,783,679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103,664,367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109,382,156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108,322,000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3,491,000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3,474,768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2,962,344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3,352,877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3,306,000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127,602,000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113,258,447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106,626,711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112,735,033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111,628,000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Quick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Debt/Equity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107.56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120.26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120.18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125.00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Total Capital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51.82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54.60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54.58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55.56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Income Statement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108,995,273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99,180,896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100,036,092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98,779,202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101,882,811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56,409,437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51,080,117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51,084,638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51,016,642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52,978,104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15,003,581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4,498,729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4,308,911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4,523,968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3,606,392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30,233,955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4,073,692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3,964,706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4,178,181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3,260,431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10,985,903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11,529,589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12,730,359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16,709,011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11,018,825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6,831,978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8,227,934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9,355,744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9,718,363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10,152,743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6.09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Sales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Inventory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28.9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31.8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32.2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33.4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31.2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2.69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7,352,132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2,568,091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5,891,797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10,718,853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12,232,259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16,152,250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(9,626,220)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(8,675,439)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(10,264,099)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(13,874,242)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(18,195,628)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852,399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3,867,045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(765,340)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1,949,896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(323,327)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(126,245)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(578,779)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74,087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(204,063)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4,985,427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(6,331,975)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504,624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(236,499)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103,850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(11,432,831)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(5,265,356)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(7,489,018)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(8,722,788)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(13,276,838)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(7,330,321)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7,385,732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3,604,687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680,258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(505,677)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4,847,019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(3,380,823)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(874,752)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1,079,896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(1,452,081)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3,506,043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(4,531,872)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(2,399,318)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(658,748)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(3,034,698)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 to Curr. Liab.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Profitability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7.31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12.86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11.98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51.75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51.50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27.74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 Ops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10.82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9.97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Information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4,433,152,785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4,427,926,086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4,454,725,842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4,398,085,263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4,405,833,783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4,433,152,785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4,427,926,086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4,454,725,842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4,398,085,263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4,405,833,783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811"/>
                    <w:gridCol w:w="1846"/>
                    <w:gridCol w:w="1846"/>
                    <w:gridCol w:w="1846"/>
                    <w:gridCol w:w="1846"/>
                    <w:gridCol w:w="184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Recommended: 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2024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2024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2024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2024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2025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4/29/2025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10/28/2025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5/1/2026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Balance Sheet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17,567,612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7,615,620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8,434,317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17,778,945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156,386,321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169,254,478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181,744,326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189,596,000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193,100,694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363,595,827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379,931,524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408,954,232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416,804,000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429,185,669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140,007,650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159,205,198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171,522,313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179,338,000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180,872,685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157,575,262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166,820,818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179,956,630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187,395,000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198,651,630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107,445,093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113,905,129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125,183,888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125,944,000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127,722,571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3,177,954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2,762,757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2,531,127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1,754,000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1,556,455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110,623,047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116,667,886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127,715,015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127,698,000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129,279,026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Quick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Debt/Equity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142.44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142.99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140.91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146.75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153.66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Total Capital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58.75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58.85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58.49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59.47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60.58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3.88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Income Statement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93,641,114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98,272,133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106,109,808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103,447,821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48,979,286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51,974,638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56,321,204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54,686,240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2,757,383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3,655,934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4,109,631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2,229,216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2,412,588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3,316,518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3,694,729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1,785,173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10,579,199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12,965,382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14,062,511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11,269,988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6,875,160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8,670,528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9,362,141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6,740,550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3.64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1.92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Sales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Inventory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32.9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33.7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34.2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33.8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10.66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8,181,021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7,410,184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11,397,172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10,591,165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(9,794,090)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(8,370,141)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(8,049,787)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(4,997,768)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13,143,650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(9,594,259)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(2,975,472)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4,023,602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(316,093)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602,224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446,784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104,903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11,214,488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(9,951,992)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818,697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9,721,902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(5,466,321)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(6,761,900)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(6,867,993)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(5,297,519)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2,426,675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986,577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(629,974)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(1,766,278)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(1,152,064)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1,214,696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3,010,055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5,616,087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6,065,814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(726,319)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1,000,303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3,566,518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3,869,061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 to Curr. Liab.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Profitability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3.98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6.94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5.63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52.86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 Ops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10.89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6.52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Information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4,386,523,636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2,551,167,692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4,346,740,000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4,354,080,487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4,386,523,636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2,551,167,692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4,346,740,000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4,354,080,487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811"/>
                    <w:gridCol w:w="1846"/>
                    <w:gridCol w:w="1846"/>
                    <w:gridCol w:w="1846"/>
                    <w:gridCol w:w="1846"/>
                    <w:gridCol w:w="184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Recommended: 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2025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2025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2025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2026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2026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5/1/2026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Balance Sheet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7,493,772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13,616,759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19,573,957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16,562,977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189,361,864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187,821,014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190,180,000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188,947,927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184,602,629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414,568,112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414,828,033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409,805,000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418,882,803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409,172,953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187,566,321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181,803,191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182,232,000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174,227,367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173,116,392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195,060,093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195,419,950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190,767,000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193,801,324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189,679,369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118,615,932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116,732,435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119,512,000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122,569,149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115,272,454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900,385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1,015,689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917,490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721,722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119,516,317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117,748,124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120,255,000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123,486,639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115,994,176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Quick Ratio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Debt/Equity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163.21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165.96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158.64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156.94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163.53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Total Capital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62.01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62.40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61.34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62.05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 / EBITDA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Income Statement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Revenue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107,388,514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107,420,822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108,706,172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100,282,243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105,025,793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56,667,179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56,190,987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56,697,253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53,347,142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55,254,881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Cont.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3,269,558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3,830,328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3,616,758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2,798,509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3,406,005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2,825,810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3,363,914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3,157,968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2,362,396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2,934,922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13,189,866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14,047,896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16,307,380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14,596,591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13,492,556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8,477,590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9,402,733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11,650,727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10,030,819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8,827,462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3.83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/ Interest Expense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Sales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21.3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Avg. Days Inventory Out.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32.5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31.9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30.2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32.6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31.1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17.40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11.71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Fixed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 Turnover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Cash Flow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10,562,506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13,308,749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13,290,580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15,111,057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10,075,348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Investing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(14,003,724)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(4,361,912)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(11,288,596)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(2,141,600)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(2,727,075)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Financing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(6,396,155)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(2,664,802)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(6,870,645)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(2,112,851)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(9,996,091)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Foreign Exchange Rate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(447,800)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(159,048)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(213,055)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182,312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(363,162)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Misc. Cash Flow Adj.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Change in Cash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(10,285,173)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6,122,987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(5,081,716)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11,038,918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(3,010,980)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Capital Expenditure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(4,545,751)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(4,365,924)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(8,320,806)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(2,730,210)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(4,162,163)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Change in Net Working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2,325,514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(1,934,419)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64,969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(1,690,163)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(837,917)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Unlevered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4,613,347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9,456,312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5,163,804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11,244,609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8,252,418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Levered Free Cash Flow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2,389,418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7,403,970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2,698,126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9,516,701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5,814,552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from Ops. to Curr. Liab. (x)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Profitability (%)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5.33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Capital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7.09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11.38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Return on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11.43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Profit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53.20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52.61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Income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Earnings from Cont Ops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EBITDA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12.85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EBIT Margin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Per Share Information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Dividends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Basic EPS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Excl.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Diluted EPS Incl. Extra Items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Basic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4,347,400,000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4,312,710,256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4,325,789,041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4,297,463,438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4,316,061,764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Weighted Avg. Diluted Shares Out.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4,347,400,000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4,312,710,256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4,325,789,041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4,297,463,438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4,316,061,764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0.25pt" w:type="dxa"/>
                    <w:start w:w="0.25pt" w:type="dxa"/>
                    <w:bottom w:w="0.25pt" w:type="dxa"/>
                    <w:end w:w="0.25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2240" w:h="15840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480"/>
      <w:gridCol w:w="560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255158092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Financial Highlights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582"/>
      <w:gridCol w:w="458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348347075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Financial Highlights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  <w:style w:type="paragraph" w:customStyle="1" w:styleId="col-md-12">
    <w:name w:val="col-md-12"/>
    <w:basedOn w:val="Normal"/>
  </w:style>
  <w:style w:type="table" w:customStyle="1" w:styleId="col-md-12Table">
    <w:name w:val="col-md-12 Table"/>
    <w:basedOn w:val="TableNormal"/>
    <w:tblPr/>
  </w:style>
  <w:style w:type="paragraph" w:customStyle="1" w:styleId="hui-wrap">
    <w:name w:val="hui-wrap"/>
    <w:basedOn w:val="Normal"/>
  </w:style>
  <w:style w:type="paragraph" w:customStyle="1" w:styleId="hui-box">
    <w:name w:val="hui-box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table" w:customStyle="1" w:styleId="tablehui-grid">
    <w:name w:val="table_hui-grid"/>
    <w:basedOn w:val="TableNormal"/>
    <w:tblPr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