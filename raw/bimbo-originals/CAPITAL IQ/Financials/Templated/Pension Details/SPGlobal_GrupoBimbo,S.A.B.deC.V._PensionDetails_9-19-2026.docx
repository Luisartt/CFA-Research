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div"/>
                    <w:spacing w:after="150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848"/>
              <w:gridCol w:w="10192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Source: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S&amp;P Capital IQ - Standard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Category: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Fiscal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Type: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Quarters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Reporting Basis: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Current/Restated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Sort Order: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Latest on Right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Currency: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Reported Currency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Magnitude: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Thousands (K)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4/9/1997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3/8/2004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10/6/2008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4/15/2009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9/28/2010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3/17/2011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(3,605,000)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13,700,000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(3,537,000)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(1,084,000)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23,108,000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(661,000)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(16,586,000)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(1,180,000)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(2,754,000)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3/28/2014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23,108,000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(1,141,000)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24,675,000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(17,835,000)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(1,313,000)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(2,534,000)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4/24/2015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22,425,000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(1,235,000)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30,086,000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16,675,000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(1,107,000)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5/9/2017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30,086,000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(2,427,000)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(3,950,000)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(3,216,000)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24,149,000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9,123,000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5/2/2018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(5,144,000)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35,784,000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24,149,000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(4,520,000)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26,453,000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35,784,000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34,995,000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1,656,000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(5,809,000)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(3,462,000)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(2,047,000)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(805,000)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35,018,000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29,231,000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26,453,000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26,762,000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(1,382,000)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(1,429,000)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24,247,000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67.79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5,521,000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16,438,000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4/13/2021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525,901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602,649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525,901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602,649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30,378,000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(1,827,000)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37,839,000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25,394,000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(1,074,000)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(681,000)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29,253,000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20,225,000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7/29/2021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4/4/2022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37,839,000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(2,552,000)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42,386,000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29,253,000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(1,382,000)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23,136,000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649,385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649,385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42,386,000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(2,536,000)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(2,285,000)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41,401,000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(1,427,000)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36,823,000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4/22/2024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10/29/2024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635,237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635,237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41,401,000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27,465,000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(8,382,000)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(6,625,000)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(1,727,000)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(1,500,000)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(1,762,000)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27,465,000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27,163,000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36,823,000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(6,226,000)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(5,732,000)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(647,000)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(1,452,000)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(1,659,000)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24,788,000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63.46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6,333,000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15,730,000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2,725,000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594,621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742,047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594,621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742,047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27,163,000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(1,835,000)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(2,211,000)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24,788,000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(932,000)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26,684,000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17,371,000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302"/>
                    <w:gridCol w:w="1748"/>
                    <w:gridCol w:w="1748"/>
                    <w:gridCol w:w="1748"/>
                    <w:gridCol w:w="1748"/>
                    <w:gridCol w:w="174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Net Periodic Cost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Contribution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46.2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37.75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Pension Expense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Defined Benefit Obligation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Service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Interest Cost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 Actuarial Gain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(2,281,000)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Adj. (Pension) - Plan Obligations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(1,443,000)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Adj. To Def.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Proj.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29,033,000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Accum. Benefit Obligation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Beg.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26,684,000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Actual Return on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Employer Contributions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Benefits Paid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(856,000)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(1,337,000)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Acquired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Adjustments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27,509,000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(Pension)/ Total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Breakdown of Plan 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Equities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Plan Assets (Pension) - Fixed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17,660,000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Plan Assets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Pension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&amp; Vested Pension Liab.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Unfunded Additional Minimum Liab. (Pension)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Consolidated Balance Sheet Amounts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Liabilities (OPEB)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Other Post-Retirement Benefit Related Items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Benefit Info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33"/>
      <w:gridCol w:w="60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1562008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Pension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43"/>
      <w:gridCol w:w="49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34885296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Pension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col-md-12">
    <w:name w:val="col-md-12"/>
    <w:basedOn w:val="Normal"/>
  </w:style>
  <w:style w:type="table" w:customStyle="1" w:styleId="col-md-12Table">
    <w:name w:val="col-md-12 Table"/>
    <w:basedOn w:val="TableNormal"/>
    <w:tblPr/>
  </w:style>
  <w:style w:type="paragraph" w:customStyle="1" w:styleId="hui-wrap">
    <w:name w:val="hui-wrap"/>
    <w:basedOn w:val="Normal"/>
  </w:style>
  <w:style w:type="paragraph" w:customStyle="1" w:styleId="hui-box">
    <w:name w:val="hui-box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table" w:customStyle="1" w:styleId="tablehui-grid">
    <w:name w:val="table_hui-grid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