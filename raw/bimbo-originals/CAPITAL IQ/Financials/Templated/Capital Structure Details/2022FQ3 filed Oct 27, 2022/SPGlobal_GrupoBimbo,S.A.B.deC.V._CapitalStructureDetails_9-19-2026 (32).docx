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2022FQ3 filed Oct 27, 2022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FQ3 2022(Sep-30-2022)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2"/>
                                                  <w:gridCol w:w="1891"/>
                                                  <w:gridCol w:w="961"/>
                                                  <w:gridCol w:w="813"/>
                                                  <w:gridCol w:w="104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5"/>
                                                  <w:gridCol w:w="133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7,706,339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12,868,178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Sep-14-2026 - 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16,244,640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11,884,314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11,412,164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13,198,770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10,102,136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30,516,573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Loans to Solve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6,770,156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Dec-31-2030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610,000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Sep-30-2023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737781571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87903853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