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2017FQ1 filed Apr 26, 2017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FQ1 2017(Mar-31-2017)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32"/>
                                                  <w:gridCol w:w="1891"/>
                                                  <w:gridCol w:w="961"/>
                                                  <w:gridCol w:w="813"/>
                                                  <w:gridCol w:w="1049"/>
                                                  <w:gridCol w:w="782"/>
                                                  <w:gridCol w:w="795"/>
                                                  <w:gridCol w:w="805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15"/>
                                                  <w:gridCol w:w="1330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Sep-03-2026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Committed, Syndicated and Multi-Currency Revolving Credit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Sep-14-2026 - Mar-15-2028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14,919,767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14,919,768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14,919,767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9,404,600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Nacional Financiera Ext Banks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71,319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2.6400%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Jul-12-2017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Nacional Financiera Nal Banks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542,854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5.3300%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Jul-21-2017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Line 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405,828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EURIBOR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Mar-10-2021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Line with Banks 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2,840,796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1.4400%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Mar-19-2021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Subsidiaries Banks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6,409,676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Sep-30-2023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Unsecured Loans for 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722840521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941899190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