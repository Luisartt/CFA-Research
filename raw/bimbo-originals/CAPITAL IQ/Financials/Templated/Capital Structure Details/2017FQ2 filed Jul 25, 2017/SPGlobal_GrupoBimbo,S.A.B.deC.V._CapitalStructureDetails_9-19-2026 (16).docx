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2017FQ2 filed Jul 25, 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2017(Jun-30-2017)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4"/>
                                                  <w:gridCol w:w="1974"/>
                                                  <w:gridCol w:w="961"/>
                                                  <w:gridCol w:w="815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5"/>
                                                  <w:gridCol w:w="136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Sep-03-2026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 Year FHLB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2,187,981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33,844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14,194,839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14,194,839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14,194,840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8,948,650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Loan Facility from Nacional Financiera Ext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92,036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Aug-17-2017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Loan Facility from Nacional Financiera Nal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483,244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Aug-22-2017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Loan Facility from Subsidiaries Banks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5,800,347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2,032,690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2y US T-Note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Feb-06-2021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533607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0628460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