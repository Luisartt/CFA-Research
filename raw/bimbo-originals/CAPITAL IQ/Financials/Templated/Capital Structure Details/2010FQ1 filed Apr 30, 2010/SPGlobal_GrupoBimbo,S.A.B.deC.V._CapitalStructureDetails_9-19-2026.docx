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2010FQ1 filed Apr 30, 2010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2010(Mar-31-2010)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64"/>
                                                  <w:gridCol w:w="1889"/>
                                                  <w:gridCol w:w="872"/>
                                                  <w:gridCol w:w="881"/>
                                                  <w:gridCol w:w="1049"/>
                                                  <w:gridCol w:w="781"/>
                                                  <w:gridCol w:w="795"/>
                                                  <w:gridCol w:w="805"/>
                                                  <w:gridCol w:w="805"/>
                                                  <w:gridCol w:w="987"/>
                                                  <w:gridCol w:w="1170"/>
                                                  <w:gridCol w:w="1314"/>
                                                  <w:gridCol w:w="1329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11% Fixed Rate Bimbo Bonds 02-3-Maturing in August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5.89% 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5.8450%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Jan-01-2012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 from National Financial Bank 11/08/2010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4,001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3.4300%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Nov-08-2010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Domestic Financial Banking Foreign Trade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228,317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Dec-11-2010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Dynamic Committed Line of Credit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2,492,800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3,135,890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Bank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728,826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Dec-31-2011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4,192,600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7.6700%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Jan-01-2012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5,848,648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1,832,598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5.8450%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858,889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858,889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858,889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1.5530%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 SECTION B USD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858,889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1.5530%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Jan-15-2012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149618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204941337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