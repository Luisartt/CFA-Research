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2025FQ2 filed Jul 24, 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2025(Jun-30-2025)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24"/>
                                                  <w:gridCol w:w="1865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8"/>
                                                  <w:gridCol w:w="793"/>
                                                  <w:gridCol w:w="803"/>
                                                  <w:gridCol w:w="808"/>
                                                  <w:gridCol w:w="987"/>
                                                  <w:gridCol w:w="1170"/>
                                                  <w:gridCol w:w="1302"/>
                                                  <w:gridCol w:w="131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1,889,280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+ 34.00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2,833,920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Cooperative Rabobank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3,319,935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May-22-2028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Facility with Chase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2,099,226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Line with HSBC México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2,361,600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15,114,240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10,391,040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17,003,520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11,057,332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10,580,251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12,280,320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9,399,168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35,805,949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Unsecured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482,000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Sep-19-2025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4,234,286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2,361,600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12059959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956710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