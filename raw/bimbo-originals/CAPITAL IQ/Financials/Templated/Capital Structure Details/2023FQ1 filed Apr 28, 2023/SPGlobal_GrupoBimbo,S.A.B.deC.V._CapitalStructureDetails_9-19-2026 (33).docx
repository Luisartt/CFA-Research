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2023FQ1 filed Apr 28, 2023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FQ1 2023(Mar-31-2023)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810"/>
                                                  <w:gridCol w:w="1810"/>
                                                  <w:gridCol w:w="961"/>
                                                  <w:gridCol w:w="810"/>
                                                  <w:gridCol w:w="1049"/>
                                                  <w:gridCol w:w="845"/>
                                                  <w:gridCol w:w="1112"/>
                                                  <w:gridCol w:w="796"/>
                                                  <w:gridCol w:w="803"/>
                                                  <w:gridCol w:w="987"/>
                                                  <w:gridCol w:w="1170"/>
                                                  <w:gridCol w:w="1232"/>
                                                  <w:gridCol w:w="1255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7,706,339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9,633,102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14,484,160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10,596,376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May-17-2051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10,139,184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11,768,379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9,007,337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27,634,419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Perpetual Subordinated Bond -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Subordinated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8,630,061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5.9500%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Perpetual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Subordinated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 Tranche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Jul-31-2030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 Tranche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Subsidiaries - Direct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8,875,481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2026 - 2034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2,415,000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Dec-29-2023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74133263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89919893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