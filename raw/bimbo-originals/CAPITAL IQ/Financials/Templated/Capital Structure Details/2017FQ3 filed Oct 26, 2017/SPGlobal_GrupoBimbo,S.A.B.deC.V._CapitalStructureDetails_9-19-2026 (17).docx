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2017FQ3 filed Oct 26, 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2017(Sep-30-2017)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7,977,439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2,058,674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14,538,771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14,496,019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14,500,696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8,970,801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Line Revolving MXP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568,121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8.0975%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Oct-07-2021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Line Revolving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692,954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2.1822%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Oct-07-2021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Ext Bank Credits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83,469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3.4322%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Nal. Bank Credits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523,428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8.6225%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2,127,645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2y US T-Note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Bank Credits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6,076,362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2641148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06321783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