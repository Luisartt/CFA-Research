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2017FY filed May 02, 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2017(Dec-31-2017)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2"/>
                                                  <w:gridCol w:w="1947"/>
                                                  <w:gridCol w:w="961"/>
                                                  <w:gridCol w:w="881"/>
                                                  <w:gridCol w:w="789"/>
                                                  <w:gridCol w:w="789"/>
                                                  <w:gridCol w:w="800"/>
                                                  <w:gridCol w:w="807"/>
                                                  <w:gridCol w:w="811"/>
                                                  <w:gridCol w:w="987"/>
                                                  <w:gridCol w:w="1170"/>
                                                  <w:gridCol w:w="1342"/>
                                                  <w:gridCol w:w="13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2,491,000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15,788,000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15,788,000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15,788,000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12,828,000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9,868,000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Compromised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2,356,000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2y US T-Note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Mar-02-2018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4,331,000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2018 - 2025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6680950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7720794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