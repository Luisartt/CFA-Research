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2025FQ3 filed Oct 28, 2025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FQ3 2025(Sep-30-2025)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13"/>
                                                  <w:gridCol w:w="1870"/>
                                                  <w:gridCol w:w="961"/>
                                                  <w:gridCol w:w="881"/>
                                                  <w:gridCol w:w="1049"/>
                                                  <w:gridCol w:w="779"/>
                                                  <w:gridCol w:w="793"/>
                                                  <w:gridCol w:w="804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04"/>
                                                  <w:gridCol w:w="1321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Banco Citi Mexico, SA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1,838,250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+ 95.00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Apr-04-2027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of America Loan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2,297,812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Aug-11-2026 - Aug-11-2028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7,706,339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9,633,102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23-2L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Jul-24-2026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9.2400%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May-20-2033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25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12,762,000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10.0600%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Feb-06-2032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25-2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2,238,000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+ 34.00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Feb-11-2028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BNP Paribas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2,757,375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Sep-26-2029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Cooperative Rabobank Line of Credit EUR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3,215,925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EURIBOR + 95.00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May-22-2028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Credit Facility with Chase Bank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2,042,526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Jun-17-2029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HSBC México Loan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2,297,812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Sep-15-2027 - Mar-15-2029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14,706,000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5.3750%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Jan-09-2036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10,110,375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6.4000%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16,544,250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10,758,670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May-17-2051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10,294,476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11,948,625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9,145,294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36,401,875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of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+ 85.00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Apr-13-2028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Subsidiaries - Direct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3,578,428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2026 - 2034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Syndicated, Multi-Currency Revolving Credit Facility - Tranches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3,676,500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Mar-15-2028 - Jul-31-2030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523287187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666329027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