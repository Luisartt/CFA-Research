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2010FQ3 filed Oct 21, 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2010(Sep-30-2010)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59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8"/>
                                                  <w:gridCol w:w="793"/>
                                                  <w:gridCol w:w="803"/>
                                                  <w:gridCol w:w="803"/>
                                                  <w:gridCol w:w="987"/>
                                                  <w:gridCol w:w="1170"/>
                                                  <w:gridCol w:w="1299"/>
                                                  <w:gridCol w:w="131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4,705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Domestic Financial Banking Foreign Trade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228,329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Dec-11-2010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10,000,880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3,138,239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765,093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861,446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861,445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861,446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861,446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3347056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1927756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