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Annual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2002FY filed Mar 10, 2003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FY 2002(Dec-31-2002)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2008"/>
                                                  <w:gridCol w:w="1917"/>
                                                  <w:gridCol w:w="872"/>
                                                  <w:gridCol w:w="881"/>
                                                  <w:gridCol w:w="969"/>
                                                  <w:gridCol w:w="782"/>
                                                  <w:gridCol w:w="795"/>
                                                  <w:gridCol w:w="805"/>
                                                  <w:gridCol w:w="805"/>
                                                  <w:gridCol w:w="987"/>
                                                  <w:gridCol w:w="1170"/>
                                                  <w:gridCol w:w="1317"/>
                                                  <w:gridCol w:w="1332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Loan/Promissory Notes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Other Borrowings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730,125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Other-Certain Subsidiaries Have Contracted Other Direct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111,301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Short-Term Loans From Financial Institutions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180,111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Dec-31-2003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Loan With Manhattan Bank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2,866,875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 + 95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Oct 2006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Loan With Manhattan Bank due October 2004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1,303,125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 + 85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Oct 2004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Traded Certificates Bimbo 02 due May 2007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2,750,000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Benchmark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 2007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Traded Certificates Bimbo 02-2 due May 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750,000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 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Traded Certificates Bimbo 02-3 due August 2009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1,150,000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 2009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Traded Certificates Bimbo 02-4 due August 2008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1,850,000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Benchmark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 2008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80033233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6696039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