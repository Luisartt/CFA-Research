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2012FY filed Apr 29, 2013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2012(Dec-31-2012)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6"/>
                                                  <w:gridCol w:w="1895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1,121,000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Jul-17-2014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10,408,000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10,408,000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3,443,000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Loans for Working Capital Needs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2,312,000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2013 - 2018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+ 250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Apr-27-2012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Credit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 2012 - Jan 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2,576,000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Apr-20-2016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0741310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49168076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