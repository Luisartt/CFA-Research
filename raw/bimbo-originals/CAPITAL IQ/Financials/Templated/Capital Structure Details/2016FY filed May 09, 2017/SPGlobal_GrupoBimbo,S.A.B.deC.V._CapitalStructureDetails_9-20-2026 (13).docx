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2016FY filed May 09, 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2016(Dec-31-2016)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4"/>
                                                  <w:gridCol w:w="186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8"/>
                                                  <w:gridCol w:w="793"/>
                                                  <w:gridCol w:w="803"/>
                                                  <w:gridCol w:w="808"/>
                                                  <w:gridCol w:w="987"/>
                                                  <w:gridCol w:w="1170"/>
                                                  <w:gridCol w:w="1300"/>
                                                  <w:gridCol w:w="131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2,441,000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16,531,000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16,531,000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16,531,000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10,332,000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 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Ext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108,187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2.6400%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Nal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424,377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Jul-21-2017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Compromised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3,457,000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Mar-02-2018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6,072,766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2784857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3934087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