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Quarterly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2024FQ3 filed Oct 29, 2024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FQ3 2024(Sep-30-2024)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42"/>
                                                  <w:gridCol w:w="1887"/>
                                                  <w:gridCol w:w="961"/>
                                                  <w:gridCol w:w="813"/>
                                                  <w:gridCol w:w="1049"/>
                                                  <w:gridCol w:w="781"/>
                                                  <w:gridCol w:w="795"/>
                                                  <w:gridCol w:w="804"/>
                                                  <w:gridCol w:w="809"/>
                                                  <w:gridCol w:w="987"/>
                                                  <w:gridCol w:w="1170"/>
                                                  <w:gridCol w:w="1313"/>
                                                  <w:gridCol w:w="1328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Banco Citi Mexico, SA Line of Credit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1,962,900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SOFR + 95.00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Apr-04-2027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16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7,706,339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7.5600%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Sep-02-2026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17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9,633,102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8.1800%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Sep-24-2027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23-2L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TIIE - 28 Days + 10.00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Jul-24-2026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23L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9.2400%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May-20-2033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BNP Paribas Line of Credit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2,944,350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SOFR + 110.00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Sep-26-2029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Credit Facility with Chase Bank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2,453,625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SOFR + 125.00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Jun-17-2029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Credit Line with HSBC México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2,453,625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SOFR + 120.00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Sep-15-2027 - Mar-15-2029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15,703,200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5.3750%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Jan-09-2036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10,795,950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6.4000%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Jan-15-2034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17,666,100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6.0500%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Jan-15-2029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11,488,206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May-17-2051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10,992,534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Sep-06-2049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12,758,850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4.7000%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Nov-10-2047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9,765,428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Lease Liabilities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33,288,678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 Line Tranche 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1,216,998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Jul-31-2030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 Line Tranche B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Mar-15-2028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Line of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TIIE - 28 Days + 85.00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Apr-13-2028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Short-Term Unsecured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2,194,337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Mar-10-2025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Subsidiaries - Direct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4,265,119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2026 - 2034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Sustainability-Linked Amortizing Credit Facility with Bank of America 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2,453,625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SOFR + 120.00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Aug-11-2026 - Aug-11-2028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Unsecured Loans for Working Capital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Dec-29-2023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582295738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506796806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