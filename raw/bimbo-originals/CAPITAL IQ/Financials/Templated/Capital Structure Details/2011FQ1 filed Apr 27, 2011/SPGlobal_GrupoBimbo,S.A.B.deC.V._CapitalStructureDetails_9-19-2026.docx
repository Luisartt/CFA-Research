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2011FQ1 filed Apr 27, 2011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2011(Mar-31-2011)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85"/>
                                                  <w:gridCol w:w="1915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5"/>
                                                  <w:gridCol w:w="797"/>
                                                  <w:gridCol w:w="806"/>
                                                  <w:gridCol w:w="806"/>
                                                  <w:gridCol w:w="987"/>
                                                  <w:gridCol w:w="1170"/>
                                                  <w:gridCol w:w="1327"/>
                                                  <w:gridCol w:w="1341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 with NATIONAL FINANCIAL - 06/12/2011 - 5.78%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317,768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5.7800%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Jun-12-2011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9,574,240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3,241,149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1,530,350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824,696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824,696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824,696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YIELD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824,696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7527768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0485327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