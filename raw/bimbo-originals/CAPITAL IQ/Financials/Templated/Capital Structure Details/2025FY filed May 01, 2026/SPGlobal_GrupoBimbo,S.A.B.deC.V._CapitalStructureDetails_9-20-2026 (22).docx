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Annual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2025FY filed May 01, 2026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FY 2025(Dec-31-2025)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24"/>
                                                  <w:gridCol w:w="1865"/>
                                                  <w:gridCol w:w="961"/>
                                                  <w:gridCol w:w="881"/>
                                                  <w:gridCol w:w="1049"/>
                                                  <w:gridCol w:w="778"/>
                                                  <w:gridCol w:w="793"/>
                                                  <w:gridCol w:w="803"/>
                                                  <w:gridCol w:w="808"/>
                                                  <w:gridCol w:w="987"/>
                                                  <w:gridCol w:w="1170"/>
                                                  <w:gridCol w:w="1302"/>
                                                  <w:gridCol w:w="1318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Banco Citi Mexico, SA Line of Credit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1,797,000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SOFR + 95.00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Apr-04-2027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Bank of America Line of Credit CAD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1,104,000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CORRA + 110.00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Dec-02-2030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Bank of America Line of Credit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1,797,000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SOFR + 110.00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Dec-02-2030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16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7,706,000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7.5600%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Sep-02-2026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17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9,633,000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8.1800%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Sep-24-2027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23-2L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TIIE - 28 Days + 10.00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Jul-24-2026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23L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9.2400%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May-20-2033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25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12,762,000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10.0600%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Feb-06-2032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25-2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2,238,000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TIIE + 34.00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Feb-11-2028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BNP Paribas Line of Credit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2,695,000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SOFR + 110.00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Sep-26-2029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Caixabank, SA Line of Credit EUR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1,586,000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EURIBOR + 90.00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Dec-15-2028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EUR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Cooperative Rabobank Line of Credit EUR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3,171,000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EURIBOR + 95.00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May-22-2028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EUR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Credit Facility with Chase Bank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749,000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SOFR + 125.00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Jun-17-2029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Credit Line with HSBC México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2,246,000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SOFR + 120.00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Sep-15-2027 - Mar-15-2029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14,373,000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5.3750%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Jan-09-2036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9,882,000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6.4000%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Jan-15-2034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16,170,000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6.0500%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Jan-15-2029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10,515,000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May-17-2051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10,062,000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Sep-06-2049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11,678,000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4.7000%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Nov-10-2047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8,938,000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Lease Liabilities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34,790,000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 Line Tranche 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Jul-31-2030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 Line Tranche B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Mar-15-2028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Line of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TIIE - 28 Days + 85.00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Apr-13-2028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Subsidiaries - Direct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3,622,000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2026 - 2034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Sustainability-Linked Amortizing Credit Facility with Bank of America 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1,797,000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SOFR + 120.00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Aug-11-2026 - Aug-11-2028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Unsecured Loans for Working Capital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Dec-29-2023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112667870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41567190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