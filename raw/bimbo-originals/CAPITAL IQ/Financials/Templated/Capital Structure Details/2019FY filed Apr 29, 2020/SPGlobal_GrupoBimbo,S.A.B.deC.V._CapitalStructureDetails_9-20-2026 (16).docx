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Annual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2019FY filed Apr 29, 2020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FY 2019(Dec-31-2019)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32"/>
                                                  <w:gridCol w:w="1891"/>
                                                  <w:gridCol w:w="961"/>
                                                  <w:gridCol w:w="813"/>
                                                  <w:gridCol w:w="1049"/>
                                                  <w:gridCol w:w="782"/>
                                                  <w:gridCol w:w="795"/>
                                                  <w:gridCol w:w="805"/>
                                                  <w:gridCol w:w="809"/>
                                                  <w:gridCol w:w="987"/>
                                                  <w:gridCol w:w="1170"/>
                                                  <w:gridCol w:w="1315"/>
                                                  <w:gridCol w:w="1330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16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7,706,000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7.5600%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Sep-02-2026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17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9,633,000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8.1800%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Sep-24-2027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Committed, Syndicated and Multi-Currency Revolving Credit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95,000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Sep-14-2026 - Mar-15-2028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Finance Leases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2021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3,769,000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15,076,000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Jan-25-2022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15,076,000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11,307,000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Sep-06-2049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12,249,000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4.7000%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Nov-10-2047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9,423,000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Lease Liabilities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25,340,000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Unsecured Loans for Working Capital -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770,000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Working Capital -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2,152,000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2022 - 2030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103214889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868389136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