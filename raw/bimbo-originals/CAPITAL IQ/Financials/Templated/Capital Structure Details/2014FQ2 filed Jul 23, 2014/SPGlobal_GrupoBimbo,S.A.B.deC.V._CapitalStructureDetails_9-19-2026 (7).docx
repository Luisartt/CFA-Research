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2014FQ2 filed Jul 23, 2014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FQ2 2014(Jun-30-2014)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13"/>
                                                  <w:gridCol w:w="1870"/>
                                                  <w:gridCol w:w="961"/>
                                                  <w:gridCol w:w="881"/>
                                                  <w:gridCol w:w="1049"/>
                                                  <w:gridCol w:w="779"/>
                                                  <w:gridCol w:w="793"/>
                                                  <w:gridCol w:w="804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04"/>
                                                  <w:gridCol w:w="1321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Credit National Financial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28,466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1.2700%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Jun-15-2014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Credit National Financial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290,391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5.0600%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Aug-30-2014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Credits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1,719,712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Apr-30-2018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09 -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 + 155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Jun-09-2014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 Revolving Credit Line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1,523,150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Mar-13-2019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 Revolving Credit Line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945,312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Mar-13-2019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 Revolving Credit Line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8,109,777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2.2400%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Mar-13-2019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57,857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10,273,127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10,273,127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10,273,127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6,516,150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3,624,115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Lines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+ 90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Nov-28-2014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+ 110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Apr-20-2016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Working Capital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3.6500%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Apr-28-2015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7455141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354178188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