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2024FY filed Apr 30, 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2024(Dec-31-2024)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42"/>
                                                  <w:gridCol w:w="1887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1"/>
                                                  <w:gridCol w:w="795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3"/>
                                                  <w:gridCol w:w="1328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2,027,000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BNP Paribas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3,040,000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Sep-26-2029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Facility with Chase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2,534,000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Jun-17-2029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Line with HSBC México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2,534,000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Sep-15-2027 - Mar-15-2029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16,215,000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Jan-09-2036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11,148,000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18,241,000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11,862,000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11,351,000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13,174,000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10,083,000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35,801,000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3,330,000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Sustainability-Linked Amortizing Credit Facility with Bank of America 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2,534,000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Syndicated, Multi-Currency Revolving Credit Facility - Tranches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3,465,000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Mar-15-2028 - 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2,848,000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Dec-29-2023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39502974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7106649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