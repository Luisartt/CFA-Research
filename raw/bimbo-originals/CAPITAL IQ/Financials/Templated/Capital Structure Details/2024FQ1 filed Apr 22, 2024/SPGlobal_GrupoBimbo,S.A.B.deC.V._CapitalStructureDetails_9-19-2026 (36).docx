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2024FQ1 filed Apr 22, 2024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2024(Mar-31-2024)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87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3"/>
                                                  <w:gridCol w:w="132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1,667,800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Line with HSBC México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2,084,750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6,810,661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13,342,400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9,172,900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15,010,200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9,761,083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9,339,930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10,840,700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8,297,305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26,957,867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3,409,438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2,084,750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48051691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6805327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