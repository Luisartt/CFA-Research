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2003FY filed Mar 08, 2004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2003(Dec-31-2003)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2022"/>
                                                  <w:gridCol w:w="1911"/>
                                                  <w:gridCol w:w="872"/>
                                                  <w:gridCol w:w="881"/>
                                                  <w:gridCol w:w="969"/>
                                                  <w:gridCol w:w="781"/>
                                                  <w:gridCol w:w="795"/>
                                                  <w:gridCol w:w="805"/>
                                                  <w:gridCol w:w="805"/>
                                                  <w:gridCol w:w="987"/>
                                                  <w:gridCol w:w="1170"/>
                                                  <w:gridCol w:w="1314"/>
                                                  <w:gridCol w:w="1329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Loans/Promissory Notes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 Borrowings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663,000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Other-Certain Subsidiaries Have Contracted Other Direct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17,000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 due May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6.2800%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2007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02-2 due 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 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02-3 due August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11.0000%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Share Certificates Bimbo 02-4 due August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1,850,000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6.8100%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 2008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Short-Term Loans From Financial Institutions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239,000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Dec-31-2004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Loan With Manhattan Bank due October 2004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1,540,150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2.1200%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 2006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8038303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771844703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