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2005FY filed Mar 07, 2006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2005(Dec-31-2005)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67"/>
                                                  <w:gridCol w:w="1923"/>
                                                  <w:gridCol w:w="872"/>
                                                  <w:gridCol w:w="881"/>
                                                  <w:gridCol w:w="969"/>
                                                  <w:gridCol w:w="786"/>
                                                  <w:gridCol w:w="798"/>
                                                  <w:gridCol w:w="806"/>
                                                  <w:gridCol w:w="806"/>
                                                  <w:gridCol w:w="987"/>
                                                  <w:gridCol w:w="1170"/>
                                                  <w:gridCol w:w="1331"/>
                                                  <w:gridCol w:w="1344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Debentures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379,000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Line Jeopardizes Revolving Multimoneda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1,339,000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2004 - 2010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-Some Subsidiaries Have Contracted Other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121,000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2007 - 2009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Stock Exchange Certificates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Stock Exchange Certificates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9.6800%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Stock Exchange Certificates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 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Stock Exchange Certificates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89205652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606738774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