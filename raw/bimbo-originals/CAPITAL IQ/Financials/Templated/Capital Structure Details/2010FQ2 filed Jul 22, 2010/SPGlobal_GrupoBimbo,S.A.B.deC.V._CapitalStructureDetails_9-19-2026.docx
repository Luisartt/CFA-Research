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2010FQ2 filed Jul 22, 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2010(Jun-30-2010)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59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8"/>
                                                  <w:gridCol w:w="793"/>
                                                  <w:gridCol w:w="803"/>
                                                  <w:gridCol w:w="803"/>
                                                  <w:gridCol w:w="987"/>
                                                  <w:gridCol w:w="1170"/>
                                                  <w:gridCol w:w="1299"/>
                                                  <w:gridCol w:w="1316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1.56% 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872,168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1.56% 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872,168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11% Fixed Rate Bimbo Bonds 02-3-Maturing in August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National Financial Bank 11/08/2010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14,851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Nov-08-2010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Domestic Financial Banking Foreign Trade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283,307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Dec-11-2010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Dynamic Committed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2,531,340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10,125,360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3,117,056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Bank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821,664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4,192,600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7.6700%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5,939,071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872,167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872,168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6482933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3812608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