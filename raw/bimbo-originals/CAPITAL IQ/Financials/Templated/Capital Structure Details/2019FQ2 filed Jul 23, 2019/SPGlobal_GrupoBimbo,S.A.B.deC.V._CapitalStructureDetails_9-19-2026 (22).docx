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2019FQ2 filed Jul 23, 2019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2019(Jun-30-2019)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05"/>
                                                  <w:gridCol w:w="1974"/>
                                                  <w:gridCol w:w="961"/>
                                                  <w:gridCol w:w="815"/>
                                                  <w:gridCol w:w="792"/>
                                                  <w:gridCol w:w="792"/>
                                                  <w:gridCol w:w="802"/>
                                                  <w:gridCol w:w="809"/>
                                                  <w:gridCol w:w="812"/>
                                                  <w:gridCol w:w="987"/>
                                                  <w:gridCol w:w="1170"/>
                                                  <w:gridCol w:w="1355"/>
                                                  <w:gridCol w:w="1366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Issuance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7,689,587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Issuance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9,612,733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 Year FHLB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15,328,080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15,292,136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15,269,604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12,392,124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9,464,511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21,708,300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Reserve Independent Operator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54,147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4,065,873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4084407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0921807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