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2007FY filed Feb 11, 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2007(Dec-31-2007)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20"/>
                                                  <w:gridCol w:w="1920"/>
                                                  <w:gridCol w:w="872"/>
                                                  <w:gridCol w:w="881"/>
                                                  <w:gridCol w:w="1049"/>
                                                  <w:gridCol w:w="783"/>
                                                  <w:gridCol w:w="796"/>
                                                  <w:gridCol w:w="805"/>
                                                  <w:gridCol w:w="805"/>
                                                  <w:gridCol w:w="987"/>
                                                  <w:gridCol w:w="1170"/>
                                                  <w:gridCol w:w="1319"/>
                                                  <w:gridCol w:w="1333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Direct Loans Vs Promissory Notes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Borrowings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788,000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1,358,000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2.0490%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 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02-2 due May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02-3 due August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02-4 due August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8.4400%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CETES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4346632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9065914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