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2020FY filed Apr 13, 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2020(Dec-31-2020)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04"/>
                                                  <w:gridCol w:w="1974"/>
                                                  <w:gridCol w:w="961"/>
                                                  <w:gridCol w:w="815"/>
                                                  <w:gridCol w:w="792"/>
                                                  <w:gridCol w:w="792"/>
                                                  <w:gridCol w:w="802"/>
                                                  <w:gridCol w:w="809"/>
                                                  <w:gridCol w:w="812"/>
                                                  <w:gridCol w:w="987"/>
                                                  <w:gridCol w:w="1170"/>
                                                  <w:gridCol w:w="1355"/>
                                                  <w:gridCol w:w="1367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 Year FHLB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15,915,000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15,959,000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11,898,000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12,967,000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9,974,000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Liability : Capitalized Operations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25,865,000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Liability : Financial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3,224,000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1,708,000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2022 - 2030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67496285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9201756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