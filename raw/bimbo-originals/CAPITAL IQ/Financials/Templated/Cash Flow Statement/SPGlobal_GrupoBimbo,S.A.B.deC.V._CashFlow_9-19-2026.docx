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10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0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pStyle w:val="div"/>
                    <w:spacing w:after="150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848"/>
              <w:gridCol w:w="10192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rPr>
                <w:tblHeader/>
              </w:trPr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Source: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S&amp;P Capital IQ - Standard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Period Category: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Fiscal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Period Type: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Quarters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Reporting Basis: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Current/Restated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Sort Order: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Latest on Right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Currency: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Reported Currency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Magnitude: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Thousands (K)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0.25pt" w:type="dxa"/>
                    <w:start w:w="0.25pt" w:type="dxa"/>
                    <w:bottom w:w="0.25pt" w:type="dxa"/>
                    <w:end w:w="0.25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  <w:szCs w:val="20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17"/>
                    <w:gridCol w:w="1785"/>
                    <w:gridCol w:w="1785"/>
                    <w:gridCol w:w="1785"/>
                    <w:gridCol w:w="1785"/>
                    <w:gridCol w:w="1785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1995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1995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1995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1995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1996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3/31/1995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6/30/1995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9/30/1995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12/31/1995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3/31/1996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4/30/1996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7/30/1996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10/30/1996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4/9/1997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4/30/1996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Operating Activities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- CF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(228,065)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281,823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107,909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157,527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95,129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106,471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77,948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155,789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(289,295)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137,940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Amort. of Goodwill and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106,471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77,948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155,789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(289,295)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137,940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Amortization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(Gain) Loss From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 &amp; Restructuring Costs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Loss on Equity Investment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178,946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686,557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(818,914)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261,301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(128,944)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(14,450)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(139,520)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83,016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6,949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49,555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(10,229)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Inventories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33,424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(202,095)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55,045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113,626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60,923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89,398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(6,070)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(101,057)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17,729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(48,025)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Income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Other Net Operating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224,246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(239,340)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47,776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355,738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260,207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772,511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(823,632)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533,712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454,882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481,495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Investing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(422,589)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(251,623)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(243,272)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917,484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(49,742)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of Property, Plant and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(4,595)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Acquisitions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(57,022)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Divestitures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(Purchase) of Intangible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Invest. in Marketable &amp; Equity Securt.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11,932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(72,311)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46,965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(1,805,032)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Investing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(774,314)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973,869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(189,988)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(9,198)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(481,338)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(1,184,971)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654,530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(390,890)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(953,768)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(529,953)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Financing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655,234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41,143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1,038,968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696,377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189,286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488,860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(82,967)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1,083,968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(48,215)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(1,109,959)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(48,215)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(361,155)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(537,087)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651,842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(1,109,959)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Issuance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Repurchase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(99,039)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(4,376)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(1,728)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(99,039)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(4,376)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(1,728)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Financing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648,162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(270,908)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(52,603)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567,147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(25,991)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235,702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(440,010)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90,219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68,261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(74,449)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Interest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Taxes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648,162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(171,869)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(48,227)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568,875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(25,991)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 -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17"/>
                    <w:gridCol w:w="1785"/>
                    <w:gridCol w:w="1785"/>
                    <w:gridCol w:w="1785"/>
                    <w:gridCol w:w="1785"/>
                    <w:gridCol w:w="1785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1996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1996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1996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1997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1997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6/30/1996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9/30/1996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12/31/1996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6/30/1997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3/26/1998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7/30/1997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Operating Activities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- CF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222,334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165,800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550,572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163,375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163,375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189,421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186,786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254,942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213,073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213,073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Amort. of Goodwill and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124,964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189,421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186,786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379,906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213,073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213,073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Amortization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(Gain) Loss From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 &amp; Restructuring Costs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Loss on Equity Investment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6,437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251,892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(22,783)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(226,206)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92,970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92,970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(21,506)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(73,757)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100,128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(6,572)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(6,572)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Inventories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(121,168)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12,586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37,477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(43,707)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(43,707)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114,444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37,663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(92,856)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(62,620)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(62,620)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Income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Other Net Operating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(405,603)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68,306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172,291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(117,481)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(117,481)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229,814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374,601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927,749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239,039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239,039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Investing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(314,020)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(405,591)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(1,230,632)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(58,794)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(58,794)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of Property, Plant and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(1,127)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9,406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9,406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Acquisitions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(126,532)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Divestitures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(Purchase) of Intangible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Invest. in Marketable &amp; Equity Securt.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(182,944)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119,181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(13,644)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(18,280)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(18,280)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Investing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363,695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(79,935)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215,812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5,897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5,897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(134,396)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(366,345)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(1,154,996)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(61,770)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(61,770)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Financing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(894,433)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407,714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(743,094)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923,700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923,700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860,521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(528,332)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1,230,955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(1,145,602)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(1,145,602)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Issuance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Repurchase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(115,539)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(8,539)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(23,278)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(61,151)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(61,151)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(115,539)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(8,539)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(23,278)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(61,151)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(61,151)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Financing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(149,451)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(129,157)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464,583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(283,052)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(283,052)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(54,033)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(120,901)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237,336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(105,783)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(105,783)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Interest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Taxes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69,643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139,669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(1,137,049)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(516,141)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341,420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125,430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171,764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(1,066,020)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(476,352)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381,209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(2,151)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(192,556)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492,945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857,561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(33,912)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(120,618)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487,861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(221,902)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(221,902)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 -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INTQ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17"/>
                    <w:gridCol w:w="1785"/>
                    <w:gridCol w:w="1785"/>
                    <w:gridCol w:w="1785"/>
                    <w:gridCol w:w="1785"/>
                    <w:gridCol w:w="1785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1997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1997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1999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1999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2000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9/30/1999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12/31/1999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3/26/1998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3/1/1999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3/1/2001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7/30/2001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Operating Activities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- CF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333,792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518,738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921,060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175,935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320,646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1,342,594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Amort. of Goodwill and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99,354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285,336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275,289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605,982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1,342,594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Amortization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(Gain) Loss From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 &amp; Restructuring Costs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Loss on Equity Investment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(19,587)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(26,873)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(41,810)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(75,896)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(69,544)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(700,610)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(1,031,350)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Inventories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43,707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43,707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62,620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62,620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Income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48,761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Other Net Operating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151,491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164,143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293,116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(408,000)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777,987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1,305,344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831,761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Investing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(468,091)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(852,548)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(1,959,864)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of Property, Plant and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(9,406)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(9,406)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Acquisitions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(8,313)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8,313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(40,176)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Divestitures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980,419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(Purchase) of Intangible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Invest. in Marketable &amp; Equity Securt.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(6,585)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(23,343)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Investing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(20,597)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(6,348)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965,796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(193,000)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(506,249)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(866,574)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(77,168)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(193,000)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Financing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(923,700)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(923,700)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(421,000)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836,278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721,209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82,292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(421,000)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Issuance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Repurchase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(3,670)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(2,079)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(3,670)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(2,079)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Financing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52,317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46,074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(130,175)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(38,776)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(158,497)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(41,732)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(421,000)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232,963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280,274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712,861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(30,000)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Interest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Taxes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137,851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18,927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165,475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69,869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(111,680)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106,314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(87,423)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(202,492)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82,292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(421,000)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 -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NV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AINTQ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17"/>
                    <w:gridCol w:w="1785"/>
                    <w:gridCol w:w="1785"/>
                    <w:gridCol w:w="1785"/>
                    <w:gridCol w:w="1785"/>
                    <w:gridCol w:w="1785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2000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2000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2000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2001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2001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3/1/2002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7/30/2002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7/30/2002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Operating Activities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- CF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890,752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1,223,775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Amort. of Goodwill and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212,752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1,436,527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Amortization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(Gain) Loss From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 &amp; Restructuring Costs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Loss on Equity Investment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(46,806)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(1,735,684)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1,048,677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Inventories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Income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(34,790)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Other Net Operating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(149,927)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(645,000)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(264,000)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1,015,000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1,408,749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Investing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(1,111,634)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of Property, Plant and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Acquisitions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Divestitures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(Purchase) of Intangible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Invest. in Marketable &amp; Equity Securt.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113,296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(1,069,000)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Investing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(72,349)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(554,000)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(1,070,687)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(554,000)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(515,000)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Financing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(176,000)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(529,000)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16,228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(176,000)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(384,000)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Issuance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160,844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Repurchase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(219,000)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(246,000)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(228,487)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(228,487)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Financing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(47,272)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(534,000)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(98,687)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(176,000)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(630,000)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1,477,000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238,375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(454,000)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(820,000)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Interest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Taxes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8,014,280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(7,569,231)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1,518,125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8,014,280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(7,569,231)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1,518,125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(7,168,481)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8,005,481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(1,005,000)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(529,000)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16,228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(176,000)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(384,000)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 -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17"/>
                    <w:gridCol w:w="1785"/>
                    <w:gridCol w:w="1785"/>
                    <w:gridCol w:w="1785"/>
                    <w:gridCol w:w="1785"/>
                    <w:gridCol w:w="1785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2001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2001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2002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2002 FQ2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2002 FQ3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3/10/2003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Operating Activities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- CF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554,708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1,383,420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Amort. of Goodwill and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186,468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1,569,888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Amortization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(Gain) Loss From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 &amp; Restructuring Costs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Loss on Equity Investment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(39,709)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(1,266,348)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684,649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Inventories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35,438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(1,775,709)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Income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(259)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Other Net Operating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760,018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(660,000)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(658,000)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522,676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(220,000)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1,598,000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Investing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(1,577,935)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of Property, Plant and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Acquisitions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(58,688)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Divestitures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(Purchase) of Intangible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Invest. in Marketable &amp; Equity Securt.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(131,000)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1,112,577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(5,731,000)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(1,112,000)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Investing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(295,527)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(5,593,000)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5,593,000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(131,000)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(819,573)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(5,593,000)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(1,112,000)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Financing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6,197,000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243,866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6,197,000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(53,491)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Issuance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Repurchase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(4,177,000)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(44,095)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(293,000)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(286,184)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(286,184)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Financing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(46,002)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(2,972,000)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(185,906)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6,197,000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(2,187,000)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(482,803)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(356,000)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Interest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Taxes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2,466,750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4,687,628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(4,738,364)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(296,500)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215,375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2,502,375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4,785,821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(4,701,489)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(91,500)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(1,943,000)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(4,348,864)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5,140,864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1,204,000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190,375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6,197,000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 -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17"/>
                    <w:gridCol w:w="1785"/>
                    <w:gridCol w:w="1785"/>
                    <w:gridCol w:w="1785"/>
                    <w:gridCol w:w="1785"/>
                    <w:gridCol w:w="1785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2002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2003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2003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2003 FQ3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2003 FQ4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3/8/2004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4/27/2004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10/27/2004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3/1/2005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Operating Activities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- CF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1,443,000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1,567,000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Amort. of Goodwill and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1,889,000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1,866,000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Amortization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(Gain) Loss From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 &amp; Restructuring Costs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Loss on Equity Investment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(30,000)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(1,804,000)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(763,000)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(629,000)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Inventories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(185,000)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(193,000)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1,626,000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Income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(17,000)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Other Net Operating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1,102,000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(546,000)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1,584,000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(1,264,000)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2,271,000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(271,000)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1,160,000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2,162,000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Investing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(927,000)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(713,000)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of Property, Plant and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Acquisitions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(7,514,000)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Divestitures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(Purchase) of Intangible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Invest. in Marketable &amp; Equity Securt.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6,865,000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(512,000)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(1,141,000)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1,423,000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Investing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(443,000)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(76,000)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(1,699,000)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(443,000)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(69,000)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(593,000)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Financing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(303,000)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(74,000)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(303,000)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(449,000)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(522,000)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(2,432,000)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Issuance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Repurchase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(247,000)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(325,000)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(266,000)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(325,000)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(266,000)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Financing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(303,000)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(696,000)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(519,000)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(2,402,000)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(1,017,000)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1,050,000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(1,152,000)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Interest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Taxes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7,446,250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(6,484,750)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(325,000)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7,905,188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7,446,250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(6,316,625)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929,625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(195,625)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8,027,688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(6,228,000)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6,681,000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(549,000)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(6,251,000)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(24,000)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(303,000)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(449,000)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(522,000)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(2,385,000)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 -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17"/>
                    <w:gridCol w:w="1785"/>
                    <w:gridCol w:w="1785"/>
                    <w:gridCol w:w="1785"/>
                    <w:gridCol w:w="1785"/>
                    <w:gridCol w:w="1785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2004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2004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2004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2004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2005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4/27/2005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7/26/2005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6/29/2006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4/30/2006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Operating Activities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- CF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579,421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1,677,000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468,298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Amort. of Goodwill and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468,298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Amortization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(Gain) Loss From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 &amp; Restructuring Costs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Loss on Equity Investment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784,000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(2,308,000)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(230,996)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1,501,000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(71,704)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Inventories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(101,000)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86,140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(246,018)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Income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Other Net Operating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(985,000)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519,868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1,077,000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1,212,000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1,746,000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1,777,000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1,105,009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Investing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(1,735,000)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(443,669)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of Property, Plant and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Acquisitions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Divestitures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(Purchase) of Intangible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Invest. in Marketable &amp; Equity Securt.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(5,154)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Investing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(394,000)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(608,000)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1,126,000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9,136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(394,000)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(608,000)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(572,000)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(439,687)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Financing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(124,000)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(127,559)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(124,000)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(322,000)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(622,000)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(127,559)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Issuance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Repurchase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(291,000)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(1,032,000)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(1,032,000)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Financing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(119,000)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(124,000)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(613,000)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(1,478,000)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(127,559)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1,263,000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(273,000)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537,763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Interest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Taxes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(6,434,875)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471,875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(675,250)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10,379,125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(6,890,784)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(6,329,875)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596,875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(571,500)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10,500,375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(6,717,817)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6,813,000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(50,000)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1,349,000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(9,496,000)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7,338,000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(124,000)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(322,000)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(622,000)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(127,559)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 -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17"/>
                    <w:gridCol w:w="1785"/>
                    <w:gridCol w:w="1785"/>
                    <w:gridCol w:w="1785"/>
                    <w:gridCol w:w="1785"/>
                    <w:gridCol w:w="1785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2005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2005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2005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2006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2006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7/30/2006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6/29/2007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7/25/2007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3/15/2008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Operating Activities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- CF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627,314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772,147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996,118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687,488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870,599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477,385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462,689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541,628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460,181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473,375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Amort. of Goodwill and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477,385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462,689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541,628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460,181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473,375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Amortization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(Gain) Loss From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 &amp; Restructuring Costs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Loss on Equity Investment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(60,000)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322,199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(67,106)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29,903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(218,305)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536,551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40,634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(332,933)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644,003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(88,310)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(83,918)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Inventories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(43,140)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(49,873)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183,873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(319,486)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163,911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(72,918)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164,487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286,449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87,309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302,582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Income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Other Net Operating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31,140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319,423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(729,431)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363,013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(918,538)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1,382,614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1,268,834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2,022,543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971,890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1,344,562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Investing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(607,506)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(562,543)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(1,530,282)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(368,294)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(625,850)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of Property, Plant and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Acquisitions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Divestitures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(Purchase) of Intangible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(532,000)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Invest. in Marketable &amp; Equity Securt.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31,824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(1,395,338)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1,434,668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21,345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(389,071)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Investing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(8,319)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(136,758)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(433,059)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75,719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156,808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(584,001)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(2,094,639)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(1,060,673)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(271,230)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(858,113)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Financing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158,269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15,460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34,540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158,269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(44,284)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(133,146)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(84,022)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(73,883)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(224,536)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(133,146)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133,146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Issuance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Repurchase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(347,364)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(8,788)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(377,991)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(347,364)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(8,788)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(377,991)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Financing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5,958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(571,487)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(427,705)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(52,465)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(770,271)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25,123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(289,129)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370,908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(878,270)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191,599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725,783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197,320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Interest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Taxes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2,668,898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106,571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5,437,172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1,120,141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367,122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2,795,807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252,450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5,561,685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1,260,233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516,058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(2,174,000)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(6,193,000)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(510,235)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192,174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(84,022)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(58,423)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(189,996)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25,123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88,862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 -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17"/>
                    <w:gridCol w:w="1785"/>
                    <w:gridCol w:w="1785"/>
                    <w:gridCol w:w="1785"/>
                    <w:gridCol w:w="1785"/>
                    <w:gridCol w:w="1785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2006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2006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2007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2007 FQ2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2007 FQ3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3/15/2008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10/6/2008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Operating Activities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- CF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1,018,242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1,104,671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820,760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788,910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1,299,715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495,081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586,363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523,583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(523,583)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1,650,023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Amort. of Goodwill and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495,081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586,363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523,583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(523,583)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1,650,023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Amortization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(Gain) Loss From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 &amp; Restructuring Costs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Loss on Equity Investment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(23,414)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(86,832)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(143,045)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1,388,851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(818,120)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(263,752)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(82,020)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(222,253)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146,053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(251,866)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Inventories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28,358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(213,783)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(9,579)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(95,271)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(11,251)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(33,320)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403,429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(194,096)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(76,668)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292,761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Income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Other Net Operating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186,086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463,439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202,861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(581,519)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108,214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1,407,281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2,139,267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978,231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1,046,773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2,269,476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Investing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(605,236)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(1,348,620)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(709,597)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(939,938)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(844,657)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of Property, Plant and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Acquisitions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Divestitures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(Purchase) of Intangible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(121,000)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Invest. in Marketable &amp; Equity Securt.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85,421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111,305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(64,109)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(171,534)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54,950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Investing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65,976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(344,503)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43,773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353,220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(718,310)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(453,839)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(1,830,818)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(729,933)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(758,252)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(1,508,017)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Financing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122,148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240,469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(354,454)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122,148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31,150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7,127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(160,836)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(182,536)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(144,464)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(160,836)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(2,723,206)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(169)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Issuance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Repurchase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(3,566)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(474,443)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(470,320)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(3,104)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(3,566)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(474,443)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(470,320)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(3,104)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Financing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(31,000)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8,647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54,367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(1,004,361)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(38,688)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(3,158,758)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12,501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1,007,809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(695,912)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209,610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(2,870,237)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773,960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Interest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Taxes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1,143,876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(665,435)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705,263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(841,091)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2,534,016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1,292,822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(477,238)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862,467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(720,250)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2,644,363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(353,134)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547,195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(278,396)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121,131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(639,471)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57,933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(498,918)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(38,688)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(2,692,056)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6,958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 -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17"/>
                    <w:gridCol w:w="1785"/>
                    <w:gridCol w:w="1785"/>
                    <w:gridCol w:w="1785"/>
                    <w:gridCol w:w="1785"/>
                    <w:gridCol w:w="1785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2007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2008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2008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2008 FQ3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2008 FQ4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4/15/2009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9/28/2010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Operating Activities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- CF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901,615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814,658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839,859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1,390,908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1,274,575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588,977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580,820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601,890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604,395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713,895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Amort. of Goodwill and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588,977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580,820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601,890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604,395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713,895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Amortization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(Gain) Loss From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 &amp; Restructuring Costs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Loss on Equity Investment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(60,000)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(24,000)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(224,686)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502,806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370,537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714,079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2,708,578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(69,934)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(14,381)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(129,687)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(344,315)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(1,085,617)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Inventories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(29,899)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(63,270)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(221,370)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(171,690)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(171,670)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225,003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(807,821)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333,542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(108,110)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1,422,389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Income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(902,426)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(1,097,486)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(425,954)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159,866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Other Net Operating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400,444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1,045,362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1,523,230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31,317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(1,315,909)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1,735,520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1,155,748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2,220,515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1,690,630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3,783,107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Investing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(1,835,808)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(623,292)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(903,987)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(570,535)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(1,891,186)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of Property, Plant and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Acquisitions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(54,000)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(2,743,000)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Divestitures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(Purchase) of Intangible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5,799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(5,799)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(1,876,843)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1,460,843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Invest. in Marketable &amp; Equity Securt.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26,693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(435,400)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(2,247,428)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1,994,299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449,529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Investing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161,317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(28,479)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32,704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(91,135)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153,910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(1,809,798)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(1,081,372)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(3,124,510)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(544,214)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(2,409,904)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Financing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83,290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216,575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83,290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31,555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4,698,718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1,038,437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(225,662)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(187,789)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(225,662)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36,354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(1,784,097)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(631,595)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Issuance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Repurchase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(56,576)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(540,868)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(74,132)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(56,576)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(540,868)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(74,132)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Financing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200,735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97,557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27,784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(63,567)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(959,774)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172,945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(44,815)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(445,175)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2,851,054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(627,064)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(12,510)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(15,269)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129,019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(81,240)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98,667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17,051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(1,364,439)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4,126,489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657,899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Interest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Taxes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(1,317,768)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344,001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1,604,930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(1,179,117)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111,759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(1,155,580)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457,112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1,722,359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(1,089,816)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264,346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983,736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328,224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(1,148,667)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558,119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1,611,324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28,786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(142,372)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67,909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2,914,621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406,842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 -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17"/>
                    <w:gridCol w:w="1785"/>
                    <w:gridCol w:w="1785"/>
                    <w:gridCol w:w="1785"/>
                    <w:gridCol w:w="1785"/>
                    <w:gridCol w:w="1785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2009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2009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2009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2009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2010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7/22/2010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10/21/2010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3/17/2011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4/27/2011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Operating Activities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- CF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1,031,872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1,431,228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1,733,046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1,759,854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1,269,635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855,352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817,630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875,923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977,095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953,160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Amort. of Goodwill and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855,352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817,630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875,923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1,234,095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953,160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Amortization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(Gain) Loss From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 &amp; Restructuring Costs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Loss on Equity Investment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39,759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13,079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(51,346)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(43,492)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1,084,321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(120,565)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988,957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4,095,287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1,123,557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(147,380)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707,232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(274,406)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(473,446)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(78,453)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Inventories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(248,103)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330,459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160,338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(203,694)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318,224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(883,850)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20,124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307,593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195,133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160,787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Income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(1,343,502)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(905,449)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(210,711)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109,662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(2,835,830)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Other Net Operating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940,786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1,449,516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703,841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(2,769,143)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663,839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1,329,255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3,743,254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4,233,235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4,143,256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1,575,824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Investing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(373,605)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(1,166,507)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(2,103,891)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(290,593)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of Property, Plant and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Acquisitions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(35,735,499)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595,499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Divestitures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(Purchase) of Intangible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(47,336)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(11,818)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(19,770)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(4,076)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Invest. in Marketable &amp; Equity Securt.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(35,695,543)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(1,230)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35,696,773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(29,000)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Investing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(368,399)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304,922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(16,266)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89,743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(36,484,883)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322,877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(1,241,269)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(994,725)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(287,677)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Financing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33,121,360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387,191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33,121,360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11,938,853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585,083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(3,248,296)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387,191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(33,674)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(1,269,588)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(33,674)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(13,365,957)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(2,862,368)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(1,269,588)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Issuance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Repurchase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(540,868)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(540,868)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Financing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(583,045)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(616,754)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(693,247)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(1,094,954)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(457,838)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32,504,641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(2,584,726)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(108,165)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(7,205,750)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(1,340,235)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970,280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(949,567)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(43,096)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28,370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(2,643,604)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2,451,685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1,934,234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(4,100,315)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(23,718)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Interest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583,045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616,754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693,247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788,954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457,838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Taxes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(470,523)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3,930,880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2,943,895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(93,064)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1,041,366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(78,720)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4,399,043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3,399,496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262,932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1,446,572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1,877,698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(1,848,904)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(1,616,177)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1,225,383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852,292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33,087,686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(1,427,104)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585,082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(6,110,664)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(882,397)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 -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17"/>
                    <w:gridCol w:w="1785"/>
                    <w:gridCol w:w="1785"/>
                    <w:gridCol w:w="1785"/>
                    <w:gridCol w:w="1785"/>
                    <w:gridCol w:w="1785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2010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2010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2010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2011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2011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7/22/2011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10/28/2011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4/27/2012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4/27/2012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Operating Activities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- CF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1,257,723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1,494,907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1,372,735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1,140,537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895,225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887,997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905,595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1,070,248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870,005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984,689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Amort. of Goodwill and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887,997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905,595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1,328,248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870,005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984,689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Amortization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(Gain) Loss From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 &amp; Restructuring Costs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Loss on Equity Investment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(25,180)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(26,654)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(36,071)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(15,815)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1,424,776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1,583,474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954,193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1,129,396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1,031,469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61,344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(944,455)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(233,436)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(456,036)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20,530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Inventories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(128,368)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(267,837)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(105,019)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205,653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(276,178)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(115,662)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56,253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1,376,622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(808,454)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1,071,109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Income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(1,725,580)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108,180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38,230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1,536,885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(380,082)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Other Net Operating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1,047,117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(152,049)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(948,907)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(971,656)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4,799,748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2,684,167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2,757,414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3,940,595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2,630,515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8,150,037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Investing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(1,036,681)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(673,492)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(2,090,234)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(991,058)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(2,027,827)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of Property, Plant and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Acquisitions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(2,012,000)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Divestitures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(Purchase) of Intangible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(313)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Invest. in Marketable &amp; Equity Securt.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Investing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471,231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(69,625)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(1,035,030)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(672,977)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(3,518,316)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(991,058)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(2,097,452)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Financing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508,685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10,221,735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224,359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791,715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508,685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(17,786)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(12,511,995)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(1,026,631)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Issuance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Repurchase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(587,900)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(587,900)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Financing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(665,858)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(404,064)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(1,709,240)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(693,118)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(474,714)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8,950,191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(12,691,700)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(1,944,256)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(184,433)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(474,714)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(11,996)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(3,695)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(86,679)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10,587,332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(10,610,958)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(1,608,656)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1,455,024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5,577,871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Interest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665,858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404,064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1,147,240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693,118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474,714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Taxes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892,136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2,324,481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(1,303,768)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188,474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1,315,813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1,352,451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2,954,362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(842,295)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572,359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1,692,849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195,010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(605,275)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1,762,973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696,956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(1,399,518)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10,203,949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(12,287,636)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(234,916)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508,685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 -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17"/>
                    <w:gridCol w:w="1785"/>
                    <w:gridCol w:w="1785"/>
                    <w:gridCol w:w="1785"/>
                    <w:gridCol w:w="1785"/>
                    <w:gridCol w:w="1785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2011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2011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2012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2012 FQ2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2012 FQ3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4/29/2013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4/26/2013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Operating Activities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- CF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2,162,338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676,900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600,913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883,141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367,680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942,494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1,237,812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1,186,630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1,279,422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1,289,009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Amort. of Goodwill and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942,494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1,491,812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1,186,630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1,279,422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1,289,009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Amortization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(Gain) Loss From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 &amp; Restructuring Costs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Loss on Equity Investment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(39,354)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(14,202)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(23,723)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(7,780)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2,245,053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1,646,082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1,045,586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1,264,163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2,092,657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(1,240,807)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3,000,313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54,107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(527,496)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236,224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Inventories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(146,932)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(662,543)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684,536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(414,739)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169,457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333,812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1,848,533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(965,309)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3,347,724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(835,287)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Income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(2,283,342)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(1,970,461)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1,556,554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(2,076,898)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(126,422)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Other Net Operating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1,539,593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(5,978,685)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2,197,776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974,388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(1,150,673)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3,512,855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456,593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6,346,591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4,705,982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2,034,865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Investing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(1,448,787)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(1,957,328)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(1,073,234)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(2,955,382)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239,601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of Property, Plant and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Acquisitions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(13,804,000)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Divestitures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(Purchase) of Intangible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(23,833)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15,833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Invest. in Marketable &amp; Equity Securt.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(1,880,424)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1,658,424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Investing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149,475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284,150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12,298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(402,676)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(3,203,569)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(13,121,921)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(1,073,234)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(2,943,084)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(163,075)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Financing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15,279,120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15,019,574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5,663,741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15,279,120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563,699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(166,707)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(19,890,151)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(10,810,627)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(2,093,373)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(19,890,151)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(1,551,452)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(8,259)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Issuance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Repurchase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(646,690)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(310)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(705,480)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(646,690)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(310)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(705,480)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Financing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(896,380)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(406,788)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(810,650)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(625,599)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(648,839)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2,665,877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3,158,270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(5,421,681)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(2,318,832)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(823,805)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40,302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99,698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3,015,465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(9,407,360)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(148,324)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(555,934)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1,047,985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Interest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896,380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306,788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810,650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625,599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648,839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Taxes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2,728,116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(1,984,653)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2,472,669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(1,102,489)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2,724,154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3,087,912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(1,380,369)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2,928,641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(627,969)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3,158,389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(1,694,682)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2,284,244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(1,640,934)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545,588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247,932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4,208,947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3,570,368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(4,611,031)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(987,753)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(174,966)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 -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17"/>
                    <w:gridCol w:w="1785"/>
                    <w:gridCol w:w="1785"/>
                    <w:gridCol w:w="1785"/>
                    <w:gridCol w:w="1785"/>
                    <w:gridCol w:w="1785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2012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2013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2013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2013 FQ3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2013 FQ4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3/28/2014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7/23/2014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4/29/2015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Operating Activities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- CF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176,266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569,509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937,782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1,596,287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1,300,422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1,377,939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1,237,052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1,244,110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1,400,128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1,017,710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Amort. of Goodwill and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1,711,939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1,237,052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1,244,110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1,400,128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1,365,710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Amortization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(Gain) Loss From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 &amp; Restructuring Costs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Loss on Equity Investment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(3,295)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44,773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20,407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(28,854)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1,017,594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1,312,108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2,112,083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1,943,335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1,130,474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1,169,165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403,346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(898,507)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(552,586)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707,747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Inventories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(77,254)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439,593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(274,866)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(9,374)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(417,353)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(1,376,128)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(1,360,680)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1,362,303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(656,058)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697,435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Income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1,847,766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(964,674)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87,694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(774,937)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(717,083)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Other Net Operating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(3,799,491)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818,181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(810,181)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(1,895,434)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(564,566)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882,562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2,456,109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3,805,191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1,071,768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4,060,932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Investing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(3,006,985)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(1,037,022)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(1,503,778)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(1,762,969)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(2,462,231)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of Property, Plant and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732,000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Acquisitions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(570,159)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431,159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Divestitures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(Purchase) of Intangible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(427,000)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(497,000)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Invest. in Marketable &amp; Equity Securt.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(314,000)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(28,000)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Investing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656,378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1,077,000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(2,774,607)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(1,037,022)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(1,503,778)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(2,333,128)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(747,072)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Financing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86,528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178,888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86,528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1,050,643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2,182,320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(273,491)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(367,058)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1,849,862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(367,058)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(2,438,615)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(657,691)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(1,058,636)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Issuance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Repurchase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(776,028)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(1,645,972)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(776,028)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(1,645,972)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Financing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(223,432)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(703,860)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(417,297)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(536,220)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(1,746,623)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1,805,318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(984,390)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(2,581,297)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988,409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(4,724,722)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59,588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681,014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(985,602)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(31,727)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494,285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401,130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(272,951)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(2,396,464)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Interest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467,912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703,860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417,297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536,220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1,807,623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Taxes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1,327,485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1,608,987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4,082,733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1,746,962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(2,245,626)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2,044,314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2,081,601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4,573,402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2,256,320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(1,725,449)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(1,817,586)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(479,014)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(2,583,841)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(125,787)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2,403,642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2,028,750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(280,530)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(1,387,972)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1,524,629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(1,332,127)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 -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17"/>
                    <w:gridCol w:w="1785"/>
                    <w:gridCol w:w="1785"/>
                    <w:gridCol w:w="1785"/>
                    <w:gridCol w:w="1785"/>
                    <w:gridCol w:w="1785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2014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2014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2014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2014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2015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4/24/2015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7/22/2015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10/22/2015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3/30/2016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4/26/2016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Operating Activities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- CF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429,845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1,612,231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1,705,095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(229,171)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870,580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1,367,222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1,306,422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1,507,429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1,226,927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1,519,766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Amort. of Goodwill and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114,330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1,367,222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1,306,422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1,507,429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1,649,927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1,634,096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Amortization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(Gain) Loss From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48,678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281,322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3,348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 &amp; Restructuring Costs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31,989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28,585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31,756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73,670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33,257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Loss on Equity Investment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9,939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12,917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9,624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28,520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7,706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1,046,133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1,712,563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2,222,834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3,897,470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1,938,669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(962,864)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134,736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(172,625)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119,753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586,808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Inventories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730,672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74,321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(116,403)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(58,590)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621,569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(227,354)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243,578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(716,743)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784,519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(2,851,835)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Income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(651,071)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(824,763)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(1,047,809)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(1,397,357)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Other Net Operating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3,229,705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(1,068,116)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(127,841)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1,588,252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(2,517,847)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5,052,894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3,232,474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3,295,317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6,738,315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326,351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Investing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(1,022,740)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(1,309,354)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(1,805,150)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(2,691,756)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(1,380,000)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of Property, Plant and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80,454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56,775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Acquisitions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(21,731,557)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(857,041)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237,598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(1,642,551)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Divestitures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(Purchase) of Intangible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(1,415,000)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Invest. in Marketable &amp; Equity Securt.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(120,000)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Investing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(402,000)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(49,900)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(1,022,740)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(23,040,911)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(2,657,645)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(4,310,704)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(3,015,676)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Financing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541,321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8,105,130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541,321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42,698,341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2,806,476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429,862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8,105,130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(3,120,660)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(6,502,596)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(3,120,660)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(20,106,024)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(4,671,756)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(2,332,560)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(6,502,596)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Issuance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Repurchase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Financing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(504,252)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(398,494)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(1,262,380)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(761,874)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665,771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(3,083,591)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22,193,823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(3,127,660)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(2,664,572)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2,268,305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24,503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20,505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(6,010)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(575,998)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207,577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971,066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2,405,891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(2,495,998)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(812,959)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(213,443)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Interest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504,252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398,494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1,262,380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962,874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1,059,803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Taxes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3,586,475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2,990,918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1,551,293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(153,436)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920,445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4,050,183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3,483,359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2,200,660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548,548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1,582,822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(2,315,247)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(1,020,526)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298,289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140,484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700,217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(2,579,339)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22,592,317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(1,865,280)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(1,902,698)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1,602,534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 -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17"/>
                    <w:gridCol w:w="1785"/>
                    <w:gridCol w:w="1785"/>
                    <w:gridCol w:w="1785"/>
                    <w:gridCol w:w="1785"/>
                    <w:gridCol w:w="1785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2015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2015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2015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2016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2016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7/26/2016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10/27/2016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5/9/2017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4/26/2017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7/25/2017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Operating Activities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- CF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1,729,224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2,270,307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300,889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1,428,074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1,847,416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1,516,986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1,581,778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1,819,470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1,703,762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1,797,735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Amort. of Goodwill and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125,974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127,904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243,792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136,251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147,364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1,642,960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1,709,682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2,063,262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1,840,013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1,945,099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Amortization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(Gain) Loss From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8,330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9,416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110,906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(98,124)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74,392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 &amp; Restructuring Costs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25,242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50,626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1,729,875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31,382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33,832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Loss on Equity Investment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6,478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(2,800)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(58,384)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(5,802)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(38,940)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(3,965)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52,511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7,542,785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2,495,310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1,796,771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(250,481)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(1,102,853)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2,139,526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1,128,047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(1,537,853)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Inventories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(635,160)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(215,709)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(67,700)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743,884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(1,188,862)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1,148,152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86,269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2,352,414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(2,930,622)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1,419,042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Income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(3,884,000)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Other Net Operating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3,650,041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1,766,095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(6,384,289)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(359,563)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780,138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7,320,821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4,623,544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5,845,284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4,272,599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5,131,035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Investing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(2,030,378)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(2,280,537)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(3,913,085)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(1,853,392)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(3,212,844)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of Property, Plant and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85,028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58,783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525,414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393,598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115,633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Acquisitions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129,777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(128,226)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(67,130)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Divestitures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(Purchase) of Intangible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(1,060,000)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Invest. in Marketable &amp; Equity Securt.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(25,197)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(19,803)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(24,782)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(13,804)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Investing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160,848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64,125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44,927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50,487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42,804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(1,654,725)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(2,311,052)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(4,422,547)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(1,434,089)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(3,135,341)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Financing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5,923,281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2,115,611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5,240,812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(1,507,553)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5,923,281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10,601,719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(5,441,352)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(4,164,672)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(5,545,424)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284,692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(5,441,352)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(12,551,648)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Issuance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Repurchase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(1,128,768)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(1,128,768)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Financing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(2,462,768)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(1,418,827)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(444,176)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(828,698)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(986,777)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(4,511,829)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(1,723,439)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(1,667,037)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(346,769)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(4,065,474)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(19,453)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(13,125)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189,318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498,376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1,154,268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569,600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(257,425)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2,681,059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(1,571,404)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Interest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737,194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1,031,388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1,070,615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842,915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1,244,681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Taxes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1,500,762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1,264,834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1,118,404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758,314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958,130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3,439,090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1,200,298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(131,627)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1,138,097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2,476,728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4,125,790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1,952,626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626,967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1,957,699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3,299,908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(1,747,347)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786,570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(181,440)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640,565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(1,127,637)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(2,049,061)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(304,612)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(1,222,861)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481,929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(1,949,929)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 -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17"/>
                    <w:gridCol w:w="1785"/>
                    <w:gridCol w:w="1785"/>
                    <w:gridCol w:w="1785"/>
                    <w:gridCol w:w="1785"/>
                    <w:gridCol w:w="1785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2016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2016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2017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2017 FQ2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2017 FQ3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10/26/2017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5/2/2018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4/26/2018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7/25/2018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Operating Activities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- CF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2,537,112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85,398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995,584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1,497,295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1,709,769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1,939,572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2,026,931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2,087,035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1,928,636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2,105,027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Amort. of Goodwill and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153,316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531,069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144,269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139,371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2,092,888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2,558,000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2,231,304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2,068,007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2,105,027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Amortization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(Gain) Loss From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(216,268)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8,541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16,488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84,971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 &amp; Restructuring Costs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(214)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1,181,000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35,185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92,459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33,356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Loss on Equity Investment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(63,258)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(61,199)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(65,497)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(64,432)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1,876,061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7,256,858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2,386,116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2,882,928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647,546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(622,057)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11,863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(575,790)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(28,944)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(1,526,536)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Inventories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(398,022)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(254,000)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244,968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(593,005)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82,037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1,132,580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(1,871,850)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556,606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653,244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Income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(4,703,000)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Other Net Operating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1,500,544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(1,207,119)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1,136,975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(211,740)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1,367,765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7,839,366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5,834,000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4,529,834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6,214,597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5,092,747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Investing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(2,871,764)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(5,215,000)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(2,839,422)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(2,684,978)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(2,789,818)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of Property, Plant and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253,614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270,155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26,291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19,670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126,257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Acquisitions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(4,710,129)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811,259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(464,255)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(1,304,911)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(607,731)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Divestitures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(Purchase) of Intangible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Invest. in Marketable &amp; Equity Securt.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(39,414)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(8,603)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Investing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75,709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(275,000)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56,892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98,937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35,171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(7,252,570)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(4,493,000)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(3,220,494)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(3,871,782)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(3,244,724)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Financing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3,238,838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16,635,000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1,527,000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3,238,838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1,005,657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2,381,505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(2,247,691)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(11,663,000)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(2,232,000)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(2,247,691)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(2,616,008)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(3,218,301)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Issuance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7,712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Repurchase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(8,465)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(19,232)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(1,363,928)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(22,072)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(19,232)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(1,363,928)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(22,072)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Financing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(997,525)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(3,171,000)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(940,918)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(1,052,052)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(931,207)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3,955,243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(3,876,000)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41,764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(4,025,578)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(1,782,363)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(279,432)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151,738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(380,927)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(472,369)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(10,095)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4,262,607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(2,383,262)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970,177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(2,155,132)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55,565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Interest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920,404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1,457,000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1,159,756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1,172,524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984,720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Taxes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1,192,556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1,794,000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842,825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760,946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1,369,899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4,444,027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980,897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1,133,520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1,398,049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3,211,710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5,241,707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1,969,186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2,024,156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2,235,621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4,043,119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(2,049,387)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(676,541)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56,628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472,386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(1,148,008)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4,972,000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(705,000)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991,147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(1,610,351)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(836,796)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 -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17"/>
                    <w:gridCol w:w="1785"/>
                    <w:gridCol w:w="1785"/>
                    <w:gridCol w:w="1785"/>
                    <w:gridCol w:w="1785"/>
                    <w:gridCol w:w="1785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2017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2018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2018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2018 FQ3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2018 FQ4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5/31/2019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7/23/2019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4/29/2020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Operating Activities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- CF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426,352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1,297,604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180,651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1,814,558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2,515,187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1,524,302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2,116,750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1,979,393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2,052,924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2,248,933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Amort. of Goodwill and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832,360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168,182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591,422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403,852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438,544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2,356,662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2,284,932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2,570,815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2,456,776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2,687,477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Amortization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(Gain) Loss From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12,491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200,158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(198,974)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 &amp; Restructuring Costs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29,055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(2,953)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110,532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770,366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Loss on Equity Investment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(42,872)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(40,154)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40,154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(193,701)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(299)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7,878,410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2,561,722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818,997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2,706,204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7,680,077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1,540,270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(1,885,598)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(200,801)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132,596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703,803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Inventories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(632,000)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90,517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(1,011,482)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148,577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(421,612)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2,843,000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(1,579,225)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595,300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(1,416,520)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2,714,445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Income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(4,420,000)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(4,327,000)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Other Net Operating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(5,593,000)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(327,778)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1,967,890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32,199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(4,535,311)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5,332,822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2,443,566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4,958,896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5,991,379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7,588,159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Investing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(5,131,782)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(3,503,078)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(3,622,902)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(3,245,416)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(4,695,604)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of Property, Plant and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160,782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53,554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118,021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101,656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325,769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Acquisitions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(10,105,103)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(3,152,800)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276,792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(723,992)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Divestitures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(Purchase) of Intangible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(523,000)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(372,688)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(24,669)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(542,643)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Invest. in Marketable &amp; Equity Securt.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(39,571)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(48,608)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87,179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Investing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(1,134,000)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78,489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296,146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593,087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(349,722)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(16,733,000)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(3,371,035)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(6,773,794)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(2,347,158)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(5,899,013)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Financing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4,665,530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34,146,000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4,665,530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1,563,350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981,080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814,040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(4,259,460)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(18,822,000)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(4,259,460)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(3,835,800)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(1,978,900)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(930,840)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Issuance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8,986,118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205,100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Repurchase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(14,480)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(258,597)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(840,844)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(140,297)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(1,646,120)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(1,646,120)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Financing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(3,012,823)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(1,389,274)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(364,294)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(1,518,937)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(2,359,375)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12,258,177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(997,684)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4,444,657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(3,357,601)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(2,411,372)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673,391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(274,323)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429,584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(388,977)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332,716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1,531,390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(2,199,476)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3,059,343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(102,357)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(389,510)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Interest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1,112,000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1,389,274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1,921,792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1,519,203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2,449,731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Taxes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1,446,330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1,043,726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922,443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1,264,203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1,096,628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(297,402)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(1,218,919)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2,621,557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2,614,319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1,345,542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812,980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(150,913)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3,923,650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3,766,166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2,616,098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(228,006)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1,978,421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(1,511,109)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(345,034)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(694,278)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15,324,000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406,070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(2,272,450)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(997,820)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(116,800)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 -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17"/>
                    <w:gridCol w:w="1785"/>
                    <w:gridCol w:w="1785"/>
                    <w:gridCol w:w="1785"/>
                    <w:gridCol w:w="1785"/>
                    <w:gridCol w:w="1785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2019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2019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2019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2019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2020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4/27/2020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7/27/2020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10/22/2020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4/13/2021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4/29/2021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Operating Activities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- CF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1,321,453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1,241,889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1,930,461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1,825,197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34,740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3,045,647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3,014,257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3,443,710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3,451,386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3,149,054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Amort. of Goodwill and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325,697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372,877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349,923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369,503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343,379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3,371,344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3,387,134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3,793,633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3,820,889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3,492,433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Amortization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(Gain) Loss From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(1,138)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(13,054)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29,424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19,682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 &amp; Restructuring Costs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48,376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30,112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83,049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1,156,463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36,024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Loss on Equity Investment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(110,591)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110,591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(132,343)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(116,657)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(34,049)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2,772,432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2,954,204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4,421,381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8,261,983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5,633,598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(957,945)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63,839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753,765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(1,207,659)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(1,860,569)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Inventories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246,891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(558,939)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257,369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(821,321)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164,710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(2,446,976)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2,618,230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(734,734)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2,906,480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230,822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Income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(3,961,000)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Other Net Operating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(1,536,227)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(1,894,535)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(2,759,843)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(1,635,395)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(833,475)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2,707,619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7,954,293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7,599,684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10,258,404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6,883,916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Investing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(1,937,356)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(3,683,029)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(2,985,160)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(4,511,455)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(2,372,940)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of Property, Plant and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66,986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87,555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152,114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163,345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83,090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Acquisitions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(94,109)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(627,526)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Divestitures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(Purchase) of Intangible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(51,411)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(344,589)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(159,587)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Invest. in Marketable &amp; Equity Securt.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(3,826)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(3,999)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(24,132)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(17,043)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(11,271)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Investing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213,450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(198,670)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241,783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287,437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36,099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(1,660,746)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(3,798,143)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(2,760,915)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(4,422,196)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(3,052,135)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Financing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2,463,030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25,676,502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2,463,030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3,602,970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13,213,260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3,314,740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25,676,502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(2,307,035)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(11,023,914)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(2,307,035)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(4,768,269)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(3,033,713)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(17,314,983)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(11,023,914)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Issuance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610,996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Repurchase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(355,009)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(1,391,975)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(612,012)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(1,458,267)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(283,634)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(2,116,310)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(343)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(294,179)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(283,634)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(2,116,310)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(343)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(294,179)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Financing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(1,308,036)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(1,895,581)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(2,924,851)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(1,726,245)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345,830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(1,435,675)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(5,532,199)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6,473,717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(16,338,843)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13,245,972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(90,117)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(40,042)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58,901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(306,742)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2,101,143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(478,919)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(1,416,091)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11,371,387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(10,809,377)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19,178,896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Interest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1,308,036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1,895,581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899,963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1,577,420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1,327,722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Taxes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938,292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446,529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695,158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1,881,021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1,096,597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332,162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2,323,926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4,947,015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1,933,147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3,286,266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1,608,810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3,558,355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6,176,561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3,333,150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4,700,217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3,180,072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69,332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(630,960)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146,556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(48,817)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155,995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(1,165,299)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10,179,547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(14,000,243)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14,652,588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 -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17"/>
                    <w:gridCol w:w="1785"/>
                    <w:gridCol w:w="1785"/>
                    <w:gridCol w:w="1785"/>
                    <w:gridCol w:w="1785"/>
                    <w:gridCol w:w="1785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2020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2020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2020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2021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2021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7/29/2021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10/28/2021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4/4/2022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7/22/2022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7/22/2022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Operating Activities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- CF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2,584,544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3,601,197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2,890,519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4,045,217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3,896,173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3,536,304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4,131,469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3,411,649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Amort. of Goodwill and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404,304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413,448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376,869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367,046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4,300,477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3,949,752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4,508,338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3,778,695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Amortization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(Gain) Loss From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156,114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(207,469)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(95,327)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(48,601)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 &amp; Restructuring Costs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46,579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338,393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654,004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67,005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Loss on Equity Investment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34,049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(201,080)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7,080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(87,339)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3,093,801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3,054,757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10,388,844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1,756,254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2,216,296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(1,421,337)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151,610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Inventories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(1,227,133)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37,582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255,841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(118,667)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(1,076,240)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88,720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4,030,698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(999,360)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Income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(5,789,000)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Other Net Operating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3,360,821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3,236,831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(5,976,177)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911,833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13,489,308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12,477,346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11,026,430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9,340,042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Investing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(2,871,191)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(2,702,428)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(5,271,441)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(2,785,986)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of Property, Plant and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222,712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144,212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312,986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265,007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Acquisitions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(2,568,680)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3,196,206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(3,453,000)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(1,384,239)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Divestitures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(3,437,533)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3,437,533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(Purchase) of Intangible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(56,224)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(46,937)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(616,252)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(182,557)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Invest. in Marketable &amp; Equity Securt.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(91,151)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(52,790)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(7,788)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(88,431)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Investing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106,697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275,668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(156,464)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(66,794)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(5,257,837)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(2,623,602)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(5,754,426)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(4,243,000)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Financing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1,631,268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1,067,976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5,023,997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3,049,525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1,631,268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(2,256,117)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(17,140,691)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(10,983,532)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(7,140,863)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(2,256,117)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Issuance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647,946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Repurchase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(1,648,167)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(193,869)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(1,087,643)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(749,160)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(2,432,745)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(309,599)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(2,432,745)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(309,599)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Financing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(2,463,772)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(2,552,500)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(1,554,632)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(1,585,315)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(22,617,399)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(8,057,958)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(6,733,615)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(3,268,923)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(708,143)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(100,153)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(1,301,847)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222,166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(15,094,071)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1,695,633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(2,763,458)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2,050,285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Interest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1,950,616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1,550,534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1,581,128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1,585,315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Taxes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1,955,191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964,815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1,772,397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1,288,698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8,279,387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8,759,046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2,339,958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6,144,561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9,665,463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10,165,493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3,689,108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7,322,171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(3,987,486)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(3,990,355)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516,658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(264,481)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(2,701,935)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(16,072,715)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(5,959,535)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(4,091,338)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(624,849)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 -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DO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17"/>
                    <w:gridCol w:w="1785"/>
                    <w:gridCol w:w="1785"/>
                    <w:gridCol w:w="1785"/>
                    <w:gridCol w:w="1785"/>
                    <w:gridCol w:w="1785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2021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2021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2022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2022 FQ2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2022 FQ3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10/27/2022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4/28/2023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4/28/2023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7/26/2023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10/26/2023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Operating Activities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- CF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4,020,535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4,825,915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4,465,478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6,147,051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6,063,516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3,572,068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4,374,618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3,842,176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4,003,998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4,153,518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Amort. of Goodwill and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424,136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368,629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373,387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442,194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432,964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3,996,204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4,743,247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4,215,563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4,446,192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4,586,482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Amortization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(Gain) Loss From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(23,518)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89,907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64,480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52,657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(117,137)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 &amp; Restructuring Costs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511,084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33,031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33,078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91,758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Loss on Equity Investment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(189,402)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(57,598)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(147,327)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(78,840)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(107,916)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(296,181)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2,445,145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(458,117)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(434,201)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(442,613)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6,122,823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7,905,583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1,736,824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(2,788,829)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4,774,361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(1,418,971)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2,217,111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(1,419,497)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(1,683,921)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(806,170)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Inventories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(932,912)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(302,869)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(1,094,739)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(2,108,274)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(969,898)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1,921,573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6,255,654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(1,588,332)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4,222,556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1,538,687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Income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(7,578,000)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Other Net Operating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(2,425,137)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(8,112,271)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1,171,826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1,297,849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803,290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10,810,029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12,942,908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6,979,190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9,105,318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15,414,360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Investing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(4,506,820)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(8,775,001)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(3,769,840)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(6,376,995)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(7,089,334)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of Property, Plant and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243,015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155,221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34,975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(41,643)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Acquisitions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(4,419,783)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(3,579,789)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(6,503,879)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Divestitures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(Purchase) of Intangible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(158,277)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(386,993)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(37,351)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(117,244)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(286,185)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Invest. in Marketable &amp; Equity Securt.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(267,638)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(571,708)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(35,145)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(66,584)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Investing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(812,466)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233,650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443,374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101,578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(1,536,645)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(9,921,969)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(12,924,620)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(3,392,294)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(6,424,270)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(15,457,686)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Financing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7,276,468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2,712,450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6,592,578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7,276,468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12,066,089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32,795,540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(8,438,392)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(3,318,656)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(7,278,014)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(8,438,392)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(10,786,038)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(29,075,088)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Issuance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Repurchase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(123,612)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(268)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(2,461,306)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(106,773)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(311,252)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(318,553)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(2,684,507)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(739,665)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(311,252)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(318,553)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(2,684,507)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(739,665)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Financing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(792,180)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(1,922,066)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(1,604,972)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(1,162,906)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(2,256,269)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(1,833,250)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(2,607,770)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(3,085,449)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(5,028,668)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617,745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185,362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183,509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(150,040)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21,424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(20,057)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(759,828)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(2,405,973)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351,407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(2,326,196)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554,362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Interest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528,949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1,727,539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1,604,972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1,162,906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2,066,355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Taxes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1,674,957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2,850,111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2,025,168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2,683,097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2,550,881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3,485,812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2,318,582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(1,529,914)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4,884,089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6,642,069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4,606,019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3,457,376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(447,182)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5,671,328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8,069,872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(276,801)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(2,258,783)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6,119,768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(1,340,666)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(3,981,781)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(606,206)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(685,436)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(1,161,924)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1,280,051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3,720,452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 -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17"/>
                    <w:gridCol w:w="1785"/>
                    <w:gridCol w:w="1785"/>
                    <w:gridCol w:w="1785"/>
                    <w:gridCol w:w="1785"/>
                    <w:gridCol w:w="1785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2022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2023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2023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2023 FQ3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2023 FQ4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4/22/2024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10/29/2024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Operating Activities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- CF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30,233,955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4,073,692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3,964,696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4,178,181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3,260,431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4,626,308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4,039,464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4,077,582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4,168,463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4,878,491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Amort. of Goodwill and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407,455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477,241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500,110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404,058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383,591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5,033,763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4,516,705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4,577,692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4,572,521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5,262,082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Amortization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(Gain) Loss From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68,943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194,544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200,628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286,885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 &amp; Restructuring Costs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888,133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(41,314)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228,200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81,855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114,259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Loss on Equity Investment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(117,917)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(68,943)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(42,798)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(58,324)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(145,935)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1,933,931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(11,999)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(39,003)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(12,923,356)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(1,297,952)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2,405,908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3,324,237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19,416,807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(2,737,412)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(1,949,936)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(480,585)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(101,760)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(1,673,719)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Inventories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9,911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(790,113)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(1,327,833)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839,320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200,626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6,034,089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(3,672,425)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(1,006,540)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177,689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3,478,276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Income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(11,824,000)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(13,831,000)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Other Net Operating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(9,828,965)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1,701,432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(2,609,488)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(2,495,494)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(4,097,450)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7,352,132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2,568,091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5,891,797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10,718,853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12,232,259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Investing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(11,432,831)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(5,265,356)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(7,489,018)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(8,722,788)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(13,276,838)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of Property, Plant and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68,833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(68,689)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Acquisitions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(16,121)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(3,932,709)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(904,088)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(1,632,966)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(78,237)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Divestitures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(Purchase) of Intangible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(354,220)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(388,899)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(206,079)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(163,556)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(288,466)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Invest. in Marketable &amp; Equity Securt.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(25,271)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(268,264)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(126,892)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(148,042)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(17,802)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Investing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27,960,693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160,175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119,327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403,397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(364,899)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16,152,250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(9,626,220)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(8,675,439)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(10,264,099)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(13,874,242)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Financing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13,822,213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(468,097)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13,822,213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55,950,670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29,477,549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37,387,568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(11,146,250)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(13,627,482)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(11,146,250)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(45,496,799)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(26,375,253)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(33,106,698)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Issuance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Repurchase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(343,921)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(13,908)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(301,276)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(2,464,572)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(884,244)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(2,048,275)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(395,392)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(3,564,879)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(2,048,275)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(395,392)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(3,564,879)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Financing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(1,707,853)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(1,414,264)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(2,720,671)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(1,403,064)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(1,446,730)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(18,195,628)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852,399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3,867,045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(765,340)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1,949,896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(323,327)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(126,245)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(578,779)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74,087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(204,063)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4,985,427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(6,331,975)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504,624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(236,499)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103,850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Interest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1,572,767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1,414,264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2,720,671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1,341,041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1,960,024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Taxes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4,564,854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6,346,053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3,100,008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2,028,020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2,356,919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3,506,043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(4,531,872)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(2,399,318)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(658,748)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(3,034,698)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4,847,019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(3,380,823)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(874,752)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1,079,896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(1,452,081)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(7,330,321)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7,385,732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3,604,687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680,258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(505,677)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(14,095,579)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2,675,963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10,453,871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3,102,296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4,280,870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 -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25,797,000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17"/>
                    <w:gridCol w:w="1785"/>
                    <w:gridCol w:w="1785"/>
                    <w:gridCol w:w="1785"/>
                    <w:gridCol w:w="1785"/>
                    <w:gridCol w:w="1785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2024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2024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2024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2024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2025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4/29/2025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10/28/2025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5/1/2026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Operating Activities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- CF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2,412,588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3,316,519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3,694,729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1,785,173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4,475,746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5,092,003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5,512,052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5,513,229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Amort. of Goodwill and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435,958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453,896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559,130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549,816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4,911,704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5,545,899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6,071,182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6,063,045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Amortization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(Gain) Loss From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78,452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(310,956)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27,335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142,279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 &amp; Restructuring Costs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10,040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(110,299)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22,142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(96,395)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Loss on Equity Investment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(111,023)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(78,423)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(83,917)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(50,122)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2,670,648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5,066,016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4,493,817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3,177,197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(570,249)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9,632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(113,862)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4,383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Inventories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(309,339)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(1,113,403)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221,349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1,241,531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(6,624,382)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1,022,202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(571,735)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(3,280,516)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Income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Other Net Operating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5,712,582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(5,937,003)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(2,363,868)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1,604,590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8,181,021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7,410,184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11,397,172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10,591,165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Investing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(5,466,321)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(6,761,900)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(6,867,993)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(5,297,519)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of Property, Plant and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57,793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418,471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75,863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159,958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Acquisitions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(3,359,815)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(2,896,534)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(1,641,856)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Divestitures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(Purchase) of Intangible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(100,987)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(206,447)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(68,414)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(64,620)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Invest. in Marketable &amp; Equity Securt.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(1,381,599)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1,124,599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(32,000)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(12,249)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Investing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456,839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(48,330)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484,613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216,662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(9,794,090)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(8,370,141)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(8,049,787)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(4,997,768)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Financing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24,507,189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32,727,060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24,507,189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7,667,065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20,946,366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32,727,060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(6,411,202)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(24,819,465)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(6,411,202)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(11,450,147)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(19,717,410)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(24,819,465)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Issuance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Repurchase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(268,574)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(2,558,939)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(981,765)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(647,206)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(4,234,005)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(4,234,005)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Financing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(4,683,763)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981,767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(3,222,663)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(3,236,787)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13,143,650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(9,594,259)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(2,975,472)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4,023,602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(316,093)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602,224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446,784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104,903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11,214,488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(9,951,992)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818,697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9,721,902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Interest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1,323,948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2,378,048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3,222,663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3,236,787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Taxes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2,332,012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1,291,589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1,648,851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2,932,245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(726,319)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1,000,303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3,566,518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3,869,061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1,214,696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3,010,055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5,616,087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6,065,814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2,426,675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986,577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(629,974)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(1,766,278)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(1,152,064)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18,095,987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(3,783,082)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1,228,956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7,907,595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 -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DO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17"/>
                    <w:gridCol w:w="1785"/>
                    <w:gridCol w:w="1785"/>
                    <w:gridCol w:w="1785"/>
                    <w:gridCol w:w="1785"/>
                    <w:gridCol w:w="1785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2025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2025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2025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2026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2026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5/1/2026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Operating Activities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- CF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2,825,810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3,371,364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3,157,968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2,361,947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2,935,371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5,647,299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5,591,975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5,591,455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5,544,072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5,632,160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Amort. of Goodwill and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592,666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561,087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484,311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464,512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Depreciation &amp; Amort.,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6,239,965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6,153,062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5,591,455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6,028,383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6,096,672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Amortization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(Gain) Loss From Sale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48,521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(10,448)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(112,352)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(441,080)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Asset Writedown &amp; Restructuring Costs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32,341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59,664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449,390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(1,871)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88,870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Loss on Equity Investment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(90,444)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(73,795)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216,361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6,920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(42,440)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Operating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4,409,392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4,626,605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16,257,655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4,480,333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4,250,456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(1,790,237)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(146,718)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2,533,572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(126,714)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(1,445,516)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Inventories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(1,438,719)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1,018,534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79,654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341,540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(635,268)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Acc.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651,851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(775,291)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2,400,956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(2,362,773)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2,155,025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Income Taxes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(8,955,000)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Other Net Operating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(325,974)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(914,228)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(9,108,079)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4,824,372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(3,332,749)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10,562,506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13,308,749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13,290,580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15,111,057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10,075,348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Investing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(4,545,751)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(4,365,924)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(8,320,806)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(2,730,210)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(4,162,163)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of Property, Plant and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193,654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80,441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389,947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1,153,631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(332,647)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Acquisitions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(9,724,803)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429,403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(3,466,600)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659,407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Divestitures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Sale (Purchase) of Intangible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(53,847)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(141,953)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(102,580)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(12,989)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(37,172)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Invest. in Marketable &amp; Equity Securt.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(198,926)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58,819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136,356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42,487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(43,292)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Investing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325,949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(422,698)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75,087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(594,519)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1,188,792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(14,003,724)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(4,361,912)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(11,288,596)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(2,141,600)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(2,727,075)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Financing Activity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13,803,927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16,939,320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12,456,208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7,144,412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13,803,927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678,094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(12,475,127)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Repaid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(16,023,493)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(11,997,205)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(10,696,837)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(12,475,127)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(3,027,332)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Issuance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Repurchase of 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(536,737)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(69,241)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(48,970)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(447,300)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(4,450,566)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(4,784,776)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Dividends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(4,450,566)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(4,784,776)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Financing Activities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(2,324,679)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(3,054,564)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(3,318,404)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(3,392,681)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(2,414,777)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(6,396,155)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(2,664,802)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(6,870,645)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(2,112,851)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(9,996,091)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(447,800)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(159,048)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(213,055)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182,312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(363,162)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(10,285,173)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6,122,987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(5,081,716)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11,038,918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(3,010,980)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Interest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2,324,679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3,054,564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2,916,970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3,392,681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2,414,777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Taxes Paid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1,988,704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1,968,634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2,065,417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2,385,309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1,991,945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2,389,418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7,403,970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2,698,126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9,516,701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5,814,552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4,613,347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9,456,312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5,163,804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11,244,609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8,252,418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2,325,514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(1,934,419)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64,969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(1,690,163)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(837,917)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 Issued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915,827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459,003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(3,552,425)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1,328,800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(2,349,238)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Cash From Discontinued Ops. -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CFQ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0.25pt" w:type="dxa"/>
                    <w:start w:w="0.25pt" w:type="dxa"/>
                    <w:bottom w:w="0.25pt" w:type="dxa"/>
                    <w:end w:w="0.25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2240" w:h="15840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365"/>
      <w:gridCol w:w="675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930152385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Cash Flow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487"/>
      <w:gridCol w:w="553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847753355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Cash Flow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  <w:style w:type="paragraph" w:customStyle="1" w:styleId="col-md-12">
    <w:name w:val="col-md-12"/>
    <w:basedOn w:val="Normal"/>
  </w:style>
  <w:style w:type="table" w:customStyle="1" w:styleId="col-md-12Table">
    <w:name w:val="col-md-12 Table"/>
    <w:basedOn w:val="TableNormal"/>
    <w:tblPr/>
  </w:style>
  <w:style w:type="paragraph" w:customStyle="1" w:styleId="hui-wrap">
    <w:name w:val="hui-wrap"/>
    <w:basedOn w:val="Normal"/>
  </w:style>
  <w:style w:type="paragraph" w:customStyle="1" w:styleId="hui-box">
    <w:name w:val="hui-box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table" w:customStyle="1" w:styleId="tablehui-grid">
    <w:name w:val="table_hui-grid"/>
    <w:basedOn w:val="TableNormal"/>
    <w:tblPr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