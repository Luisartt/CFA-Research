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purl.oclc.org/ooxml/officeDocument/relationships/officeDocument" Target="word/document.xml" /><Relationship Id="rId2" Type="http://purl.oclc.org/ooxml/officeDocument/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nformance="strict">
  <!-- Generated by Aspose.Words for .NET 19.1 -->
  <w:body>
    <w:tbl>
      <w:tblPr>
        <w:tblStyle w:val="table"/>
        <w:tblpPr w:leftFromText="150" w:rightFromText="15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noWrap w:val="0"/>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rPr>
                      <w:cantSplit/>
                    </w:trPr>
                    <w:tc>
                      <w:tcPr>
                        <w:tcW w:w="100%" w:type="pct"/>
                        <w:noWrap/>
                        <w:tcMar>
                          <w:top w:w="1pt" w:type="dxa"/>
                          <w:start w:w="1pt" w:type="dxa"/>
                          <w:bottom w:w="1pt" w:type="dxa"/>
                          <w:end w:w="1pt" w:type="dxa"/>
                        </w:tcMar>
                        <w:vAlign w:val="top"/>
                        <w:hideMark/>
                      </w:tcPr>
                      <w:p>
                        <w:pPr>
                          <w:keepLines w:val="0"/>
                          <w:spacing w:before="0" w:beforeAutospacing="0" w:after="0" w:afterAutospacing="0"/>
                          <w:jc w:val="start"/>
                          <w:rPr>
                            <w:b w:val="0"/>
                            <w:bCs w:val="0"/>
                            <w:i w:val="0"/>
                            <w:iCs w:val="0"/>
                            <w:smallCaps w:val="0"/>
                            <w:color w:val="000000"/>
                            <w:sz w:val="15"/>
                            <w:szCs w:val="17"/>
                          </w:rPr>
                        </w:pPr>
                        <w:r>
                          <w:rPr>
                            <w:b w:val="0"/>
                            <w:bCs w:val="0"/>
                            <w:i w:val="0"/>
                            <w:iCs w:val="0"/>
                            <w:smallCaps w:val="0"/>
                            <w:color w:val="000000"/>
                            <w:sz w:val="15"/>
                            <w:szCs w:val="17"/>
                          </w:rPr>
                          <w:t>BMV:BIMBO A (MI KEY: 4276592; SPCIQ KEY: 877906; TCUID: 53231)</w:t>
                        </w: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15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noWrap w:val="0"/>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pStyle w:val="hui-margin-bottom10"/>
                                                  <w:pBdr>
                                                    <w:top w:val="none" w:sz="0" w:space="3" w:color="auto"/>
                                                    <w:left w:val="none" w:sz="0" w:space="0" w:color="auto"/>
                                                    <w:bottom w:val="none" w:sz="0" w:space="3" w:color="auto"/>
                                                    <w:right w:val="none" w:sz="0" w:space="0" w:color="auto"/>
                                                  </w:pBdr>
                                                  <w:shd w:val="clear" w:color="auto" w:fill="2F9E44"/>
                                                  <w:spacing w:after="150"/>
                                                  <w:ind w:start="-30" w:end="0"/>
                                                  <w:jc w:val="start"/>
                                                  <w:rPr>
                                                    <w:b/>
                                                    <w:bCs/>
                                                    <w:i w:val="0"/>
                                                    <w:iCs w:val="0"/>
                                                    <w:smallCaps w:val="0"/>
                                                    <w:color w:val="FFFFFF"/>
                                                    <w:sz w:val="16"/>
                                                  </w:rPr>
                                                </w:pPr>
                                                <w:r>
                                                  <w:rPr>
                                                    <w:rStyle w:val="span"/>
                                                    <w:b/>
                                                    <w:bCs/>
                                                    <w:i w:val="0"/>
                                                    <w:iCs w:val="0"/>
                                                    <w:smallCaps w:val="0"/>
                                                    <w:color w:val="FFFFFF"/>
                                                    <w:sz w:val="16"/>
                                                  </w:rPr>
                                                  <w:t xml:space="preserve">Survey Respondent </w:t>
                                                </w:r>
                                              </w:p>
                                              <w:p>
                                                <w:pPr>
                                                  <w:jc w:val="start"/>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rPr>
                                                    <w:tblHeader/>
                                                  </w:trPr>
                                                  <w:tc>
                                                    <w:tcPr>
                                                      <w:tcW w:w="100%" w:type="pct"/>
                                                      <w:noWrap w:val="0"/>
                                                      <w:tcMar>
                                                        <w:top w:w="0.25pt" w:type="dxa"/>
                                                        <w:start w:w="0.25pt" w:type="dxa"/>
                                                        <w:bottom w:w="0.25pt" w:type="dxa"/>
                                                        <w:end w:w="0.25pt" w:type="dxa"/>
                                                      </w:tcMar>
                                                      <w:vAlign w:val="top"/>
                                                      <w:hideMark/>
                                                    </w:tcPr>
                                                    <w:p>
                                                      <w:pPr>
                                                        <w:jc w:val="start"/>
                                                        <w:rPr>
                                                          <w:b/>
                                                          <w:bCs/>
                                                          <w:i w:val="0"/>
                                                          <w:iCs w:val="0"/>
                                                          <w:smallCaps w:val="0"/>
                                                          <w:color w:val="FFFFFF"/>
                                                          <w:sz w:val="18"/>
                                                          <w:szCs w:val="20"/>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shd w:val="clear" w:color="auto" w:fill="525252"/>
                                                                  <w:noWrap w:val="0"/>
                                                                  <w:tcMar>
                                                                    <w:top w:w="3.25pt" w:type="dxa"/>
                                                                    <w:start w:w="2.5pt" w:type="dxa"/>
                                                                    <w:bottom w:w="3.25pt" w:type="dxa"/>
                                                                    <w:end w:w="4pt" w:type="dxa"/>
                                                                  </w:tcMar>
                                                                  <w:vAlign w:val="top"/>
                                                                  <w:hideMark/>
                                                                </w:tcPr>
                                                                <w:p>
                                                                  <w:pPr>
                                                                    <w:pStyle w:val="hui-profilehui-box-titlecaptiondiv"/>
                                                                    <w:jc w:val="start"/>
                                                                    <w:rPr>
                                                                      <w:b/>
                                                                      <w:bCs/>
                                                                      <w:i w:val="0"/>
                                                                      <w:iCs w:val="0"/>
                                                                      <w:smallCaps w:val="0"/>
                                                                      <w:color w:val="FFFFFF"/>
                                                                      <w:sz w:val="18"/>
                                                                      <w:szCs w:val="20"/>
                                                                    </w:rPr>
                                                                  </w:pPr>
                                                                  <w:r>
                                                                    <w:rPr>
                                                                      <w:b/>
                                                                      <w:bCs/>
                                                                      <w:i w:val="0"/>
                                                                      <w:iCs w:val="0"/>
                                                                      <w:smallCaps w:val="0"/>
                                                                      <w:color w:val="FFFFFF"/>
                                                                      <w:sz w:val="18"/>
                                                                    </w:rPr>
                                                                    <w:t>Key Metrics</w:t>
                                                                  </w: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profilehui-grid"/>
                                                                          <w:tblpPr w:leftFromText="0" w:rightFromText="0" w:topFromText="0" w:bottomFromText="0" w:vertAnchor="text" w:tblpY="1"/>
                                                                          <w:tblOverlap w:val="never"/>
                                                                          <w:tblW w:w="100%" w:type="pct"/>
                                                                          <w:tblCellMar>
                                                                            <w:top w:w="2.25pt" w:type="dxa"/>
                                                                            <w:start w:w="2.25pt" w:type="dxa"/>
                                                                            <w:bottom w:w="2.25pt" w:type="dxa"/>
                                                                            <w:end w:w="2.25pt" w:type="dxa"/>
                                                                          </w:tblCellMar>
                                                                          <w:tblLook w:firstColumn="1" w:firstRow="1" w:lastColumn="1" w:lastRow="1" w:noVBand="1"/>
                                                                        </w:tblPr>
                                                                        <w:tblGrid>
                                                                          <w:gridCol w:w="5856"/>
                                                                          <w:gridCol w:w="8784"/>
                                                                        </w:tblGrid>
                                                                        <w:tr>
                                                                          <w:tblPrEx>
                                                                            <w:tblW w:w="100%" w:type="pct"/>
                                                                            <w:tblCellMar>
                                                                              <w:top w:w="2.25pt" w:type="dxa"/>
                                                                              <w:start w:w="2.25pt" w:type="dxa"/>
                                                                              <w:bottom w:w="2.25pt" w:type="dxa"/>
                                                                              <w:end w:w="2.25pt" w:type="dxa"/>
                                                                            </w:tblCellMar>
                                                                            <w:tblLook w:firstColumn="1" w:firstRow="1" w:lastColumn="1" w:lastRow="1" w:noVBand="1"/>
                                                                          </w:tblPrEx>
                                                                          <w:trPr>
                                                                            <w:tblHeader/>
                                                                          </w:trPr>
                                                                          <w:tc>
                                                                            <w:tcPr>
                                                                              <w:tcW w:w="4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Include Modeled Scores</w:t>
                                                                              </w:r>
                                                                            </w:p>
                                                                          </w:tc>
                                                                          <w:tc>
                                                                            <w:tcPr>
                                                                              <w:tcW w:w="60%" w:type="pct"/>
                                                                              <w:tcBorders>
                                                                                <w:top w:val="single" w:sz="6" w:space="0" w:color="E3E3E3"/>
                                                                              </w:tcBorders>
                                                                              <w:shd w:val="clear" w:color="auto" w:fill="F9F9F9"/>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Yes</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Data Points Shared</w:t>
                                                                              </w:r>
                                                                            </w:p>
                                                                          </w:tc>
                                                                          <w:tc>
                                                                            <w:tcPr>
                                                                              <w:tcW w:w="60%" w:type="pct"/>
                                                                              <w:tcBorders>
                                                                                <w:top w:val="single" w:sz="6" w:space="0" w:color="E3E3E3"/>
                                                                              </w:tcBorders>
                                                                              <w:shd w:val="clear" w:color="auto" w:fill="FFFFFF"/>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Partial</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Methodology Year</w:t>
                                                                              </w:r>
                                                                            </w:p>
                                                                          </w:tc>
                                                                          <w:tc>
                                                                            <w:tcPr>
                                                                              <w:tcW w:w="60%" w:type="pct"/>
                                                                              <w:tcBorders>
                                                                                <w:top w:val="single" w:sz="6" w:space="0" w:color="E3E3E3"/>
                                                                              </w:tcBorders>
                                                                              <w:shd w:val="clear" w:color="auto" w:fill="F9F9F9"/>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2026</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S&amp;P Global ESG Score</w:t>
                                                                              </w:r>
                                                                            </w:p>
                                                                          </w:tc>
                                                                          <w:tc>
                                                                            <w:tcPr>
                                                                              <w:tcW w:w="60%" w:type="pct"/>
                                                                              <w:tcBorders>
                                                                                <w:top w:val="single" w:sz="6" w:space="0" w:color="E3E3E3"/>
                                                                              </w:tcBorders>
                                                                              <w:shd w:val="clear" w:color="auto" w:fill="FFFFFF"/>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59</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Environmental Score</w:t>
                                                                              </w:r>
                                                                            </w:p>
                                                                          </w:tc>
                                                                          <w:tc>
                                                                            <w:tcPr>
                                                                              <w:tcW w:w="60%" w:type="pct"/>
                                                                              <w:tcBorders>
                                                                                <w:top w:val="single" w:sz="6" w:space="0" w:color="E3E3E3"/>
                                                                              </w:tcBorders>
                                                                              <w:shd w:val="clear" w:color="auto" w:fill="F9F9F9"/>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69</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Environmental Weight (%)</w:t>
                                                                              </w:r>
                                                                            </w:p>
                                                                          </w:tc>
                                                                          <w:tc>
                                                                            <w:tcPr>
                                                                              <w:tcW w:w="60%" w:type="pct"/>
                                                                              <w:tcBorders>
                                                                                <w:top w:val="single" w:sz="6" w:space="0" w:color="E3E3E3"/>
                                                                              </w:tcBorders>
                                                                              <w:shd w:val="clear" w:color="auto" w:fill="FFFFFF"/>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37</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Social Score</w:t>
                                                                              </w:r>
                                                                            </w:p>
                                                                          </w:tc>
                                                                          <w:tc>
                                                                            <w:tcPr>
                                                                              <w:tcW w:w="60%" w:type="pct"/>
                                                                              <w:tcBorders>
                                                                                <w:top w:val="single" w:sz="6" w:space="0" w:color="E3E3E3"/>
                                                                              </w:tcBorders>
                                                                              <w:shd w:val="clear" w:color="auto" w:fill="F9F9F9"/>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63</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Social Weight (%)</w:t>
                                                                              </w:r>
                                                                            </w:p>
                                                                          </w:tc>
                                                                          <w:tc>
                                                                            <w:tcPr>
                                                                              <w:tcW w:w="60%" w:type="pct"/>
                                                                              <w:tcBorders>
                                                                                <w:top w:val="single" w:sz="6" w:space="0" w:color="E3E3E3"/>
                                                                              </w:tcBorders>
                                                                              <w:shd w:val="clear" w:color="auto" w:fill="FFFFFF"/>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31</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Governance &amp; Economic Score</w:t>
                                                                              </w:r>
                                                                            </w:p>
                                                                          </w:tc>
                                                                          <w:tc>
                                                                            <w:tcPr>
                                                                              <w:tcW w:w="60%" w:type="pct"/>
                                                                              <w:tcBorders>
                                                                                <w:top w:val="single" w:sz="6" w:space="0" w:color="E3E3E3"/>
                                                                              </w:tcBorders>
                                                                              <w:shd w:val="clear" w:color="auto" w:fill="F9F9F9"/>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46</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Governance &amp; Economic Weight (%)</w:t>
                                                                              </w:r>
                                                                            </w:p>
                                                                          </w:tc>
                                                                          <w:tc>
                                                                            <w:tcPr>
                                                                              <w:tcW w:w="60%" w:type="pct"/>
                                                                              <w:tcBorders>
                                                                                <w:top w:val="single" w:sz="6" w:space="0" w:color="E3E3E3"/>
                                                                              </w:tcBorders>
                                                                              <w:shd w:val="clear" w:color="auto" w:fill="FFFFFF"/>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32</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Updated</w:t>
                                                                              </w:r>
                                                                            </w:p>
                                                                          </w:tc>
                                                                          <w:tc>
                                                                            <w:tcPr>
                                                                              <w:tcW w:w="60%" w:type="pct"/>
                                                                              <w:tcBorders>
                                                                                <w:top w:val="single" w:sz="6" w:space="0" w:color="E3E3E3"/>
                                                                              </w:tcBorders>
                                                                              <w:shd w:val="clear" w:color="auto" w:fill="F9F9F9"/>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10/6/2026</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ESG Score Industry</w:t>
                                                                              </w:r>
                                                                            </w:p>
                                                                          </w:tc>
                                                                          <w:tc>
                                                                            <w:tcPr>
                                                                              <w:tcW w:w="60%" w:type="pct"/>
                                                                              <w:tcBorders>
                                                                                <w:top w:val="single" w:sz="6" w:space="0" w:color="E3E3E3"/>
                                                                              </w:tcBorders>
                                                                              <w:shd w:val="clear" w:color="auto" w:fill="FFFFFF"/>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FOA Food Products</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Industry Score Average</w:t>
                                                                              </w:r>
                                                                            </w:p>
                                                                          </w:tc>
                                                                          <w:tc>
                                                                            <w:tcPr>
                                                                              <w:tcW w:w="60%" w:type="pct"/>
                                                                              <w:tcBorders>
                                                                                <w:top w:val="single" w:sz="6" w:space="0" w:color="E3E3E3"/>
                                                                              </w:tcBorders>
                                                                              <w:shd w:val="clear" w:color="auto" w:fill="F9F9F9"/>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29</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shd w:val="clear" w:color="auto" w:fill="525252"/>
                                                                  <w:noWrap w:val="0"/>
                                                                  <w:tcMar>
                                                                    <w:top w:w="3.25pt" w:type="dxa"/>
                                                                    <w:start w:w="2.5pt" w:type="dxa"/>
                                                                    <w:bottom w:w="3.25pt" w:type="dxa"/>
                                                                    <w:end w:w="4pt" w:type="dxa"/>
                                                                  </w:tcMar>
                                                                  <w:vAlign w:val="top"/>
                                                                  <w:hideMark/>
                                                                </w:tcPr>
                                                                <w:p>
                                                                  <w:pPr>
                                                                    <w:jc w:val="start"/>
                                                                    <w:rPr>
                                                                      <w:b/>
                                                                      <w:bCs/>
                                                                      <w:i w:val="0"/>
                                                                      <w:iCs w:val="0"/>
                                                                      <w:smallCaps w:val="0"/>
                                                                      <w:color w:val="FFFFFF"/>
                                                                      <w:sz w:val="18"/>
                                                                      <w:szCs w:val="20"/>
                                                                    </w:rPr>
                                                                  </w:pPr>
                                                                  <w:r>
                                                                    <w:rPr>
                                                                      <w:b/>
                                                                      <w:bCs/>
                                                                      <w:i w:val="0"/>
                                                                      <w:iCs w:val="0"/>
                                                                      <w:smallCaps w:val="0"/>
                                                                      <w:color w:val="FFFFFF"/>
                                                                      <w:sz w:val="18"/>
                                                                      <w:szCs w:val="20"/>
                                                                    </w:rPr>
                                                                    <w:t>Historical ESG Performance</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shd w:val="clear" w:color="auto" w:fill="525252"/>
                                                                  <w:noWrap w:val="0"/>
                                                                  <w:tcMar>
                                                                    <w:top w:w="3.25pt" w:type="dxa"/>
                                                                    <w:start w:w="2.5pt" w:type="dxa"/>
                                                                    <w:bottom w:w="3.25pt" w:type="dxa"/>
                                                                    <w:end w:w="0.25pt" w:type="dxa"/>
                                                                  </w:tcMar>
                                                                  <w:vAlign w:val="top"/>
                                                                  <w:hideMark/>
                                                                </w:tcPr>
                                                                <w:p>
                                                                  <w:pPr>
                                                                    <w:jc w:val="start"/>
                                                                    <w:rPr>
                                                                      <w:b/>
                                                                      <w:bCs/>
                                                                      <w:i w:val="0"/>
                                                                      <w:iCs w:val="0"/>
                                                                      <w:smallCaps w:val="0"/>
                                                                      <w:color w:val="FFFFFF"/>
                                                                      <w:sz w:val="18"/>
                                                                      <w:szCs w:val="20"/>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jc w:val="start"/>
                                                                          <w:rPr>
                                                                            <w:b w:val="0"/>
                                                                            <w:bCs w:val="0"/>
                                                                            <w:i w:val="0"/>
                                                                            <w:iCs w:val="0"/>
                                                                            <w:smallCaps w:val="0"/>
                                                                            <w:color w:val="000000"/>
                                                                            <w:sz w:val="16"/>
                                                                          </w:rPr>
                                                                        </w:pPr>
                                                                        <w:r>
                                                                          <w:rPr>
                                                                            <w:b w:val="0"/>
                                                                            <w:bCs w:val="0"/>
                                                                            <w:i w:val="0"/>
                                                                            <w:iCs w:val="0"/>
                                                                            <w:smallCaps w:val="0"/>
                                                                            <w:strike w:val="0"/>
                                                                            <w:color w:val="000000"/>
                                                                            <w:u w:val="none"/>
                                                                          </w:rPr>
                                                                          <w:drawing>
                                                                            <wp:inline>
                                                                              <wp:extent cx="7051350" cy="2858655"/>
                                                                              <wp:docPr id="100001" nam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50898240" name=""/>
                                                                                      <pic:cNvPicPr>
                                                                                        <a:picLocks noChangeAspect="1"/>
                                                                                      </pic:cNvPicPr>
                                                                                    </pic:nvPicPr>
                                                                                    <pic:blipFill>
                                                                                      <a:blip xmlns:r="http://purl.oclc.org/ooxml/officeDocument/relationships" r:embed="rId4"/>
                                                                                      <a:stretch>
                                                                                        <a:fillRect/>
                                                                                      </a:stretch>
                                                                                    </pic:blipFill>
                                                                                    <pic:spPr>
                                                                                      <a:xfrm>
                                                                                        <a:off x="0" y="0"/>
                                                                                        <a:ext cx="7051350" cy="2858655"/>
                                                                                      </a:xfrm>
                                                                                      <a:prstGeom prst="rect">
                                                                                        <a:avLst/>
                                                                                      </a:prstGeom>
                                                                                      <a:ln>
                                                                                        <a:noFill/>
                                                                                      </a:ln>
                                                                                    </pic:spPr>
                                                                                  </pic:pic>
                                                                                </a:graphicData>
                                                                              </a:graphic>
                                                                            </wp:inline>
                                                                          </w:drawing>
                                                                        </w: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For the purposes of providing a comparative assessment, the history chart shows what the S&amp;P Global ESG Scores would have been including modeled scores in the years prior to 2023. These are not restatements of the historical S&amp;P Global ESG Scores.</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shd w:val="clear" w:color="auto" w:fill="525252"/>
                                                                  <w:noWrap w:val="0"/>
                                                                  <w:tcMar>
                                                                    <w:top w:w="3.25pt" w:type="dxa"/>
                                                                    <w:start w:w="2.5pt" w:type="dxa"/>
                                                                    <w:bottom w:w="3.25pt" w:type="dxa"/>
                                                                    <w:end w:w="4pt" w:type="dxa"/>
                                                                  </w:tcMar>
                                                                  <w:vAlign w:val="top"/>
                                                                  <w:hideMark/>
                                                                </w:tcPr>
                                                                <w:p>
                                                                  <w:pPr>
                                                                    <w:jc w:val="start"/>
                                                                    <w:rPr>
                                                                      <w:b/>
                                                                      <w:bCs/>
                                                                      <w:i w:val="0"/>
                                                                      <w:iCs w:val="0"/>
                                                                      <w:smallCaps w:val="0"/>
                                                                      <w:color w:val="FFFFFF"/>
                                                                      <w:sz w:val="18"/>
                                                                      <w:szCs w:val="20"/>
                                                                    </w:rPr>
                                                                  </w:pPr>
                                                                  <w:r>
                                                                    <w:rPr>
                                                                      <w:b/>
                                                                      <w:bCs/>
                                                                      <w:i w:val="0"/>
                                                                      <w:iCs w:val="0"/>
                                                                      <w:smallCaps w:val="0"/>
                                                                      <w:color w:val="FFFFFF"/>
                                                                      <w:sz w:val="18"/>
                                                                      <w:szCs w:val="20"/>
                                                                    </w:rPr>
                                                                    <w:t>ESG Score Contribution</w:t>
                                                                  </w: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jc w:val="start"/>
                                                                                <w:rPr>
                                                                                  <w:b w:val="0"/>
                                                                                  <w:bCs w:val="0"/>
                                                                                  <w:i w:val="0"/>
                                                                                  <w:iCs w:val="0"/>
                                                                                  <w:smallCaps w:val="0"/>
                                                                                  <w:color w:val="000000"/>
                                                                                  <w:sz w:val="16"/>
                                                                                </w:rPr>
                                                                              </w:pPr>
                                                                              <w:r>
                                                                                <w:rPr>
                                                                                  <w:b w:val="0"/>
                                                                                  <w:bCs w:val="0"/>
                                                                                  <w:i w:val="0"/>
                                                                                  <w:iCs w:val="0"/>
                                                                                  <w:smallCaps w:val="0"/>
                                                                                  <w:color w:val="000000"/>
                                                                                  <w:sz w:val="16"/>
                                                                                </w:rPr>
                                                                                <w:t xml:space="preserve">Grupo Bimbo, S.A.B. de C.V.'s ESG Score including modeled is </w:t>
                                                                              </w:r>
                                                                              <w:r>
                                                                                <w:rPr>
                                                                                  <w:rStyle w:val="b"/>
                                                                                  <w:i w:val="0"/>
                                                                                  <w:iCs w:val="0"/>
                                                                                  <w:smallCaps w:val="0"/>
                                                                                  <w:color w:val="000000"/>
                                                                                  <w:sz w:val="16"/>
                                                                                </w:rPr>
                                                                                <w:t>59</w:t>
                                                                              </w:r>
                                                                              <w:r>
                                                                                <w:rPr>
                                                                                  <w:b w:val="0"/>
                                                                                  <w:bCs w:val="0"/>
                                                                                  <w:i w:val="0"/>
                                                                                  <w:iCs w:val="0"/>
                                                                                  <w:smallCaps w:val="0"/>
                                                                                  <w:color w:val="000000"/>
                                                                                  <w:sz w:val="16"/>
                                                                                </w:rPr>
                                                                                <w:t>, accounting for Media &amp; Stakeholder Analysis adjustments.</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jc w:val="start"/>
                                                                                <w:rPr>
                                                                                  <w:b w:val="0"/>
                                                                                  <w:bCs w:val="0"/>
                                                                                  <w:i w:val="0"/>
                                                                                  <w:iCs w:val="0"/>
                                                                                  <w:smallCaps w:val="0"/>
                                                                                  <w:color w:val="000000"/>
                                                                                  <w:sz w:val="16"/>
                                                                                </w:rPr>
                                                                              </w:pPr>
                                                                              <w:r>
                                                                                <w:rPr>
                                                                                  <w:b w:val="0"/>
                                                                                  <w:bCs w:val="0"/>
                                                                                  <w:i w:val="0"/>
                                                                                  <w:iCs w:val="0"/>
                                                                                  <w:smallCaps w:val="0"/>
                                                                                  <w:color w:val="000000"/>
                                                                                  <w:sz w:val="16"/>
                                                                                </w:rPr>
                                                                                <w:t xml:space="preserve">The company scored well-above the </w:t>
                                                                              </w:r>
                                                                              <w:r>
                                                                                <w:rPr>
                                                                                  <w:rStyle w:val="b"/>
                                                                                  <w:i w:val="0"/>
                                                                                  <w:iCs w:val="0"/>
                                                                                  <w:smallCaps w:val="0"/>
                                                                                  <w:color w:val="000000"/>
                                                                                  <w:sz w:val="16"/>
                                                                                </w:rPr>
                                                                                <w:t>FOA Food Products</w:t>
                                                                              </w:r>
                                                                              <w:r>
                                                                                <w:rPr>
                                                                                  <w:b w:val="0"/>
                                                                                  <w:bCs w:val="0"/>
                                                                                  <w:i w:val="0"/>
                                                                                  <w:iCs w:val="0"/>
                                                                                  <w:smallCaps w:val="0"/>
                                                                                  <w:color w:val="000000"/>
                                                                                  <w:sz w:val="16"/>
                                                                                </w:rPr>
                                                                                <w:t xml:space="preserve"> industry peer group average of </w:t>
                                                                              </w:r>
                                                                              <w:r>
                                                                                <w:rPr>
                                                                                  <w:rStyle w:val="b"/>
                                                                                  <w:i w:val="0"/>
                                                                                  <w:iCs w:val="0"/>
                                                                                  <w:smallCaps w:val="0"/>
                                                                                  <w:color w:val="000000"/>
                                                                                  <w:sz w:val="16"/>
                                                                                </w:rPr>
                                                                                <w:t>29</w:t>
                                                                              </w:r>
                                                                              <w:r>
                                                                                <w:rPr>
                                                                                  <w:b w:val="0"/>
                                                                                  <w:bCs w:val="0"/>
                                                                                  <w:i w:val="0"/>
                                                                                  <w:iCs w:val="0"/>
                                                                                  <w:smallCaps w:val="0"/>
                                                                                  <w:color w:val="000000"/>
                                                                                  <w:sz w:val="16"/>
                                                                                </w:rPr>
                                                                                <w:t>.</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jc w:val="start"/>
                                                                                <w:rPr>
                                                                                  <w:b w:val="0"/>
                                                                                  <w:bCs w:val="0"/>
                                                                                  <w:i w:val="0"/>
                                                                                  <w:iCs w:val="0"/>
                                                                                  <w:smallCaps w:val="0"/>
                                                                                  <w:color w:val="000000"/>
                                                                                  <w:sz w:val="16"/>
                                                                                </w:rPr>
                                                                              </w:pPr>
                                                                              <w:r>
                                                                                <w:rPr>
                                                                                  <w:b w:val="0"/>
                                                                                  <w:bCs w:val="0"/>
                                                                                  <w:i w:val="0"/>
                                                                                  <w:iCs w:val="0"/>
                                                                                  <w:smallCaps w:val="0"/>
                                                                                  <w:color w:val="000000"/>
                                                                                  <w:sz w:val="16"/>
                                                                                </w:rPr>
                                                                                <w:t xml:space="preserve">Grupo Bimbo, S.A.B. de C.V.'s data availability is </w:t>
                                                                              </w:r>
                                                                              <w:r>
                                                                                <w:rPr>
                                                                                  <w:rStyle w:val="b"/>
                                                                                  <w:i w:val="0"/>
                                                                                  <w:iCs w:val="0"/>
                                                                                  <w:smallCaps w:val="0"/>
                                                                                  <w:color w:val="000000"/>
                                                                                  <w:sz w:val="16"/>
                                                                                </w:rPr>
                                                                                <w:t>VERY HIGH</w:t>
                                                                              </w:r>
                                                                              <w:r>
                                                                                <w:rPr>
                                                                                  <w:b w:val="0"/>
                                                                                  <w:bCs w:val="0"/>
                                                                                  <w:i w:val="0"/>
                                                                                  <w:iCs w:val="0"/>
                                                                                  <w:smallCaps w:val="0"/>
                                                                                  <w:color w:val="000000"/>
                                                                                  <w:sz w:val="16"/>
                                                                                </w:rPr>
                                                                                <w:t xml:space="preserve"> within the industry, as it made available </w:t>
                                                                              </w:r>
                                                                              <w:r>
                                                                                <w:rPr>
                                                                                  <w:rStyle w:val="b"/>
                                                                                  <w:i w:val="0"/>
                                                                                  <w:iCs w:val="0"/>
                                                                                  <w:smallCaps w:val="0"/>
                                                                                  <w:color w:val="000000"/>
                                                                                  <w:sz w:val="16"/>
                                                                                </w:rPr>
                                                                                <w:t>88%</w:t>
                                                                              </w:r>
                                                                              <w:r>
                                                                                <w:rPr>
                                                                                  <w:b w:val="0"/>
                                                                                  <w:bCs w:val="0"/>
                                                                                  <w:i w:val="0"/>
                                                                                  <w:iCs w:val="0"/>
                                                                                  <w:smallCaps w:val="0"/>
                                                                                  <w:color w:val="000000"/>
                                                                                  <w:sz w:val="16"/>
                                                                                </w:rPr>
                                                                                <w:t xml:space="preserve"> and </w:t>
                                                                              </w:r>
                                                                              <w:r>
                                                                                <w:rPr>
                                                                                  <w:rStyle w:val="b"/>
                                                                                  <w:i w:val="0"/>
                                                                                  <w:iCs w:val="0"/>
                                                                                  <w:smallCaps w:val="0"/>
                                                                                  <w:color w:val="000000"/>
                                                                                  <w:sz w:val="16"/>
                                                                                </w:rPr>
                                                                                <w:t>86%</w:t>
                                                                              </w:r>
                                                                              <w:r>
                                                                                <w:rPr>
                                                                                  <w:b w:val="0"/>
                                                                                  <w:bCs w:val="0"/>
                                                                                  <w:i w:val="0"/>
                                                                                  <w:iCs w:val="0"/>
                                                                                  <w:smallCaps w:val="0"/>
                                                                                  <w:color w:val="000000"/>
                                                                                  <w:sz w:val="16"/>
                                                                                </w:rPr>
                                                                                <w:t xml:space="preserve"> of the required and additional disclosures, respectively.</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shd w:val="clear" w:color="auto" w:fill="525252"/>
                                                                  <w:noWrap w:val="0"/>
                                                                  <w:tcMar>
                                                                    <w:top w:w="3.25pt" w:type="dxa"/>
                                                                    <w:start w:w="2.5pt" w:type="dxa"/>
                                                                    <w:bottom w:w="3.25pt" w:type="dxa"/>
                                                                    <w:end w:w="4pt" w:type="dxa"/>
                                                                  </w:tcMar>
                                                                  <w:vAlign w:val="top"/>
                                                                  <w:hideMark/>
                                                                </w:tcPr>
                                                                <w:p>
                                                                  <w:pPr>
                                                                    <w:pStyle w:val="hui-profilehui-box-titlecaptiondiv"/>
                                                                    <w:jc w:val="start"/>
                                                                    <w:rPr>
                                                                      <w:b/>
                                                                      <w:bCs/>
                                                                      <w:i w:val="0"/>
                                                                      <w:iCs w:val="0"/>
                                                                      <w:smallCaps w:val="0"/>
                                                                      <w:color w:val="FFFFFF"/>
                                                                      <w:sz w:val="18"/>
                                                                      <w:szCs w:val="20"/>
                                                                    </w:rPr>
                                                                  </w:pPr>
                                                                  <w:r>
                                                                    <w:rPr>
                                                                      <w:b/>
                                                                      <w:bCs/>
                                                                      <w:i w:val="0"/>
                                                                      <w:iCs w:val="0"/>
                                                                      <w:smallCaps w:val="0"/>
                                                                      <w:color w:val="FFFFFF"/>
                                                                      <w:sz w:val="18"/>
                                                                    </w:rPr>
                                                                    <w:t>Disclosure Analysis</w:t>
                                                                  </w: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profilehui-grid"/>
                                                                          <w:tblpPr w:leftFromText="0" w:rightFromText="0" w:topFromText="0" w:bottomFromText="0" w:vertAnchor="text" w:tblpY="1"/>
                                                                          <w:tblOverlap w:val="never"/>
                                                                          <w:tblW w:w="100%" w:type="pct"/>
                                                                          <w:tblCellMar>
                                                                            <w:top w:w="2.25pt" w:type="dxa"/>
                                                                            <w:start w:w="2.25pt" w:type="dxa"/>
                                                                            <w:bottom w:w="2.25pt" w:type="dxa"/>
                                                                            <w:end w:w="2.25pt" w:type="dxa"/>
                                                                          </w:tblCellMar>
                                                                          <w:tblLook w:firstColumn="1" w:firstRow="1" w:lastColumn="1" w:lastRow="1" w:noVBand="1"/>
                                                                        </w:tblPr>
                                                                        <w:tblGrid>
                                                                          <w:gridCol w:w="5856"/>
                                                                          <w:gridCol w:w="8784"/>
                                                                        </w:tblGrid>
                                                                        <w:tr>
                                                                          <w:tblPrEx>
                                                                            <w:tblW w:w="100%" w:type="pct"/>
                                                                            <w:tblCellMar>
                                                                              <w:top w:w="2.25pt" w:type="dxa"/>
                                                                              <w:start w:w="2.25pt" w:type="dxa"/>
                                                                              <w:bottom w:w="2.25pt" w:type="dxa"/>
                                                                              <w:end w:w="2.25pt" w:type="dxa"/>
                                                                            </w:tblCellMar>
                                                                            <w:tblLook w:firstColumn="1" w:firstRow="1" w:lastColumn="1" w:lastRow="1" w:noVBand="1"/>
                                                                          </w:tblPrEx>
                                                                          <w:trPr>
                                                                            <w:tblHeader/>
                                                                          </w:trPr>
                                                                          <w:tc>
                                                                            <w:tcPr>
                                                                              <w:tcW w:w="4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Disclosure Rate Required Public (%)</w:t>
                                                                              </w:r>
                                                                            </w:p>
                                                                          </w:tc>
                                                                          <w:tc>
                                                                            <w:tcPr>
                                                                              <w:tcW w:w="60%" w:type="pct"/>
                                                                              <w:tcBorders>
                                                                                <w:top w:val="single" w:sz="6" w:space="0" w:color="E3E3E3"/>
                                                                              </w:tcBorders>
                                                                              <w:shd w:val="clear" w:color="auto" w:fill="F9F9F9"/>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88</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Data Availability Relative to Peers Public</w:t>
                                                                              </w:r>
                                                                            </w:p>
                                                                          </w:tc>
                                                                          <w:tc>
                                                                            <w:tcPr>
                                                                              <w:tcW w:w="60%" w:type="pct"/>
                                                                              <w:tcBorders>
                                                                                <w:top w:val="single" w:sz="6" w:space="0" w:color="E3E3E3"/>
                                                                              </w:tcBorders>
                                                                              <w:shd w:val="clear" w:color="auto" w:fill="FFFFFF"/>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 xml:space="preserve">High </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Maximum Industry Score Required Public</w:t>
                                                                              </w:r>
                                                                            </w:p>
                                                                          </w:tc>
                                                                          <w:tc>
                                                                            <w:tcPr>
                                                                              <w:tcW w:w="60%" w:type="pct"/>
                                                                              <w:tcBorders>
                                                                                <w:top w:val="single" w:sz="6" w:space="0" w:color="E3E3E3"/>
                                                                              </w:tcBorders>
                                                                              <w:shd w:val="clear" w:color="auto" w:fill="F9F9F9"/>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62</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Potential Score Based on Public Disclosure</w:t>
                                                                              </w:r>
                                                                            </w:p>
                                                                          </w:tc>
                                                                          <w:tc>
                                                                            <w:tcPr>
                                                                              <w:tcW w:w="60%" w:type="pct"/>
                                                                              <w:tcBorders>
                                                                                <w:top w:val="single" w:sz="6" w:space="0" w:color="E3E3E3"/>
                                                                              </w:tcBorders>
                                                                              <w:shd w:val="clear" w:color="auto" w:fill="FFFFFF"/>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55</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Actual Score Based on Required Public Disclosure</w:t>
                                                                              </w:r>
                                                                            </w:p>
                                                                          </w:tc>
                                                                          <w:tc>
                                                                            <w:tcPr>
                                                                              <w:tcW w:w="60%" w:type="pct"/>
                                                                              <w:tcBorders>
                                                                                <w:top w:val="single" w:sz="6" w:space="0" w:color="E3E3E3"/>
                                                                              </w:tcBorders>
                                                                              <w:shd w:val="clear" w:color="auto" w:fill="F9F9F9"/>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40</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Disclosure Rate Additional Disclosure (%)</w:t>
                                                                              </w:r>
                                                                            </w:p>
                                                                          </w:tc>
                                                                          <w:tc>
                                                                            <w:tcPr>
                                                                              <w:tcW w:w="60%" w:type="pct"/>
                                                                              <w:tcBorders>
                                                                                <w:top w:val="single" w:sz="6" w:space="0" w:color="E3E3E3"/>
                                                                              </w:tcBorders>
                                                                              <w:shd w:val="clear" w:color="auto" w:fill="FFFFFF"/>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86</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Data Availability Relative to Peers Additional</w:t>
                                                                              </w:r>
                                                                            </w:p>
                                                                          </w:tc>
                                                                          <w:tc>
                                                                            <w:tcPr>
                                                                              <w:tcW w:w="60%" w:type="pct"/>
                                                                              <w:tcBorders>
                                                                                <w:top w:val="single" w:sz="6" w:space="0" w:color="E3E3E3"/>
                                                                              </w:tcBorders>
                                                                              <w:shd w:val="clear" w:color="auto" w:fill="F9F9F9"/>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 xml:space="preserve">Very High </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Maximum Industry Score Additional Disclosure</w:t>
                                                                              </w:r>
                                                                            </w:p>
                                                                          </w:tc>
                                                                          <w:tc>
                                                                            <w:tcPr>
                                                                              <w:tcW w:w="60%" w:type="pct"/>
                                                                              <w:tcBorders>
                                                                                <w:top w:val="single" w:sz="6" w:space="0" w:color="E3E3E3"/>
                                                                              </w:tcBorders>
                                                                              <w:shd w:val="clear" w:color="auto" w:fill="FFFFFF"/>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38</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Potential Score Based on Additional Disclosure</w:t>
                                                                              </w:r>
                                                                            </w:p>
                                                                          </w:tc>
                                                                          <w:tc>
                                                                            <w:tcPr>
                                                                              <w:tcW w:w="60%" w:type="pct"/>
                                                                              <w:tcBorders>
                                                                                <w:top w:val="single" w:sz="6" w:space="0" w:color="E3E3E3"/>
                                                                              </w:tcBorders>
                                                                              <w:shd w:val="clear" w:color="auto" w:fill="F9F9F9"/>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32</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Actual Score Based on Additional Disclosure</w:t>
                                                                              </w:r>
                                                                            </w:p>
                                                                          </w:tc>
                                                                          <w:tc>
                                                                            <w:tcPr>
                                                                              <w:tcW w:w="60%" w:type="pct"/>
                                                                              <w:tcBorders>
                                                                                <w:top w:val="single" w:sz="6" w:space="0" w:color="E3E3E3"/>
                                                                              </w:tcBorders>
                                                                              <w:shd w:val="clear" w:color="auto" w:fill="FFFFFF"/>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19</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S&amp;P Global CSA Score</w:t>
                                                                              </w:r>
                                                                            </w:p>
                                                                          </w:tc>
                                                                          <w:tc>
                                                                            <w:tcPr>
                                                                              <w:tcW w:w="60%" w:type="pct"/>
                                                                              <w:tcBorders>
                                                                                <w:top w:val="single" w:sz="6" w:space="0" w:color="E3E3E3"/>
                                                                              </w:tcBorders>
                                                                              <w:shd w:val="clear" w:color="auto" w:fill="F9F9F9"/>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58</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Number of Questions Based on Modeling Approaches</w:t>
                                                                              </w:r>
                                                                            </w:p>
                                                                          </w:tc>
                                                                          <w:tc>
                                                                            <w:tcPr>
                                                                              <w:tcW w:w="60%" w:type="pct"/>
                                                                              <w:tcBorders>
                                                                                <w:top w:val="single" w:sz="6" w:space="0" w:color="E3E3E3"/>
                                                                              </w:tcBorders>
                                                                              <w:shd w:val="clear" w:color="auto" w:fill="FFFFFF"/>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4/123</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Modeled Scores</w:t>
                                                                              </w:r>
                                                                            </w:p>
                                                                          </w:tc>
                                                                          <w:tc>
                                                                            <w:tcPr>
                                                                              <w:tcW w:w="60%" w:type="pct"/>
                                                                              <w:tcBorders>
                                                                                <w:top w:val="single" w:sz="6" w:space="0" w:color="E3E3E3"/>
                                                                              </w:tcBorders>
                                                                              <w:shd w:val="clear" w:color="auto" w:fill="F9F9F9"/>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1</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Updated Annually As of</w:t>
                                                                              </w:r>
                                                                            </w:p>
                                                                          </w:tc>
                                                                          <w:tc>
                                                                            <w:tcPr>
                                                                              <w:tcW w:w="60%" w:type="pct"/>
                                                                              <w:tcBorders>
                                                                                <w:top w:val="single" w:sz="6" w:space="0" w:color="E3E3E3"/>
                                                                              </w:tcBorders>
                                                                              <w:shd w:val="clear" w:color="auto" w:fill="FFFFFF"/>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10/6/2026</w:t>
                                                                              </w:r>
                                                                            </w:p>
                                                                          </w:tc>
                                                                        </w:tr>
                                                                        <w:tr>
                                                                          <w:tblPrEx>
                                                                            <w:tblW w:w="100%" w:type="pct"/>
                                                                            <w:tblCellMar>
                                                                              <w:top w:w="2.25pt" w:type="dxa"/>
                                                                              <w:start w:w="2.25pt" w:type="dxa"/>
                                                                              <w:bottom w:w="2.25pt" w:type="dxa"/>
                                                                              <w:end w:w="2.25pt" w:type="dxa"/>
                                                                            </w:tblCellMar>
                                                                            <w:tblLook w:firstColumn="1" w:firstRow="1" w:lastColumn="1" w:lastRow="1" w:noVBand="1"/>
                                                                          </w:tblPrEx>
                                                                          <w:tc>
                                                                            <w:tcPr>
                                                                              <w:tcW w:w="4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S&amp;P Global ESG Score</w:t>
                                                                              </w:r>
                                                                            </w:p>
                                                                          </w:tc>
                                                                          <w:tc>
                                                                            <w:tcPr>
                                                                              <w:tcW w:w="60%" w:type="pct"/>
                                                                              <w:tcBorders>
                                                                                <w:top w:val="single" w:sz="6" w:space="0" w:color="E3E3E3"/>
                                                                              </w:tcBorders>
                                                                              <w:shd w:val="clear" w:color="auto" w:fill="F9F9F9"/>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59</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shd w:val="clear" w:color="auto" w:fill="525252"/>
                                                                        <w:noWrap w:val="0"/>
                                                                        <w:tcMar>
                                                                          <w:top w:w="3.25pt" w:type="dxa"/>
                                                                          <w:start w:w="2.5pt" w:type="dxa"/>
                                                                          <w:bottom w:w="3.25pt" w:type="dxa"/>
                                                                          <w:end w:w="4pt" w:type="dxa"/>
                                                                        </w:tcMar>
                                                                        <w:vAlign w:val="top"/>
                                                                        <w:hideMark/>
                                                                      </w:tcPr>
                                                                      <w:p>
                                                                        <w:pPr>
                                                                          <w:pStyle w:val="hui-profilehui-box-titlecaptiondiv"/>
                                                                          <w:jc w:val="start"/>
                                                                          <w:rPr>
                                                                            <w:b/>
                                                                            <w:bCs/>
                                                                            <w:i w:val="0"/>
                                                                            <w:iCs w:val="0"/>
                                                                            <w:smallCaps w:val="0"/>
                                                                            <w:color w:val="FFFFFF"/>
                                                                            <w:sz w:val="18"/>
                                                                            <w:szCs w:val="20"/>
                                                                          </w:rPr>
                                                                        </w:pPr>
                                                                        <w:r>
                                                                          <w:rPr>
                                                                            <w:b/>
                                                                            <w:bCs/>
                                                                            <w:i w:val="0"/>
                                                                            <w:iCs w:val="0"/>
                                                                            <w:smallCaps w:val="0"/>
                                                                            <w:color w:val="FFFFFF"/>
                                                                            <w:sz w:val="18"/>
                                                                          </w:rPr>
                                                                          <w:t>Media &amp; Stakeholder Analysis</w:t>
                                                                        </w: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jc w:val="start"/>
                                                                                      <w:rPr>
                                                                                        <w:b w:val="0"/>
                                                                                        <w:bCs w:val="0"/>
                                                                                        <w:i w:val="0"/>
                                                                                        <w:iCs w:val="0"/>
                                                                                        <w:smallCaps w:val="0"/>
                                                                                        <w:color w:val="000000"/>
                                                                                        <w:sz w:val="16"/>
                                                                                      </w:rPr>
                                                                                    </w:pPr>
                                                                                    <w:r>
                                                                                      <w:rPr>
                                                                                        <w:b w:val="0"/>
                                                                                        <w:bCs w:val="0"/>
                                                                                        <w:i w:val="0"/>
                                                                                        <w:iCs w:val="0"/>
                                                                                        <w:smallCaps w:val="0"/>
                                                                                        <w:color w:val="000000"/>
                                                                                        <w:sz w:val="16"/>
                                                                                      </w:rPr>
                                                                                      <w:t> </w:t>
                                                                                    </w: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jc w:val="center"/>
                                                                                      <w:rPr>
                                                                                        <w:b w:val="0"/>
                                                                                        <w:bCs w:val="0"/>
                                                                                        <w:i w:val="0"/>
                                                                                        <w:iCs w:val="0"/>
                                                                                        <w:smallCaps w:val="0"/>
                                                                                        <w:color w:val="000000"/>
                                                                                        <w:sz w:val="16"/>
                                                                                      </w:rPr>
                                                                                    </w:pPr>
                                                                                    <w:r>
                                                                                      <w:rPr>
                                                                                        <w:b w:val="0"/>
                                                                                        <w:bCs w:val="0"/>
                                                                                        <w:i w:val="0"/>
                                                                                        <w:iCs w:val="0"/>
                                                                                        <w:smallCaps w:val="0"/>
                                                                                        <w:color w:val="000000"/>
                                                                                        <w:sz w:val="16"/>
                                                                                      </w:rPr>
                                                                                      <w:t>No Data Available</w:t>
                                                                                    </w: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jc w:val="start"/>
                                                                                      <w:rPr>
                                                                                        <w:b w:val="0"/>
                                                                                        <w:bCs w:val="0"/>
                                                                                        <w:i w:val="0"/>
                                                                                        <w:iCs w:val="0"/>
                                                                                        <w:smallCaps w:val="0"/>
                                                                                        <w:color w:val="000000"/>
                                                                                        <w:sz w:val="16"/>
                                                                                      </w:rPr>
                                                                                    </w:pPr>
                                                                                    <w:r>
                                                                                      <w:rPr>
                                                                                        <w:b w:val="0"/>
                                                                                        <w:bCs w:val="0"/>
                                                                                        <w:i w:val="0"/>
                                                                                        <w:iCs w:val="0"/>
                                                                                        <w:smallCaps w:val="0"/>
                                                                                        <w:color w:val="000000"/>
                                                                                        <w:sz w:val="16"/>
                                                                                      </w:rPr>
                                                                                      <w:t> </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rPr>
                                                                      <w:tblHeader/>
                                                                    </w:trPr>
                                                                    <w:tc>
                                                                      <w:tcPr>
                                                                        <w:tcW w:w="100%" w:type="pct"/>
                                                                        <w:shd w:val="clear" w:color="auto" w:fill="525252"/>
                                                                        <w:noWrap w:val="0"/>
                                                                        <w:tcMar>
                                                                          <w:top w:w="3.25pt" w:type="dxa"/>
                                                                          <w:start w:w="2.5pt" w:type="dxa"/>
                                                                          <w:bottom w:w="3.25pt" w:type="dxa"/>
                                                                          <w:end w:w="4pt" w:type="dxa"/>
                                                                        </w:tcMar>
                                                                        <w:vAlign w:val="top"/>
                                                                        <w:hideMark/>
                                                                      </w:tcPr>
                                                                      <w:p>
                                                                        <w:pPr>
                                                                          <w:jc w:val="start"/>
                                                                          <w:rPr>
                                                                            <w:b/>
                                                                            <w:bCs/>
                                                                            <w:i w:val="0"/>
                                                                            <w:iCs w:val="0"/>
                                                                            <w:smallCaps w:val="0"/>
                                                                            <w:color w:val="FFFFFF"/>
                                                                            <w:sz w:val="18"/>
                                                                            <w:szCs w:val="20"/>
                                                                          </w:rPr>
                                                                        </w:pPr>
                                                                        <w:r>
                                                                          <w:rPr>
                                                                            <w:b/>
                                                                            <w:bCs/>
                                                                            <w:i w:val="0"/>
                                                                            <w:iCs w:val="0"/>
                                                                            <w:smallCaps w:val="0"/>
                                                                            <w:color w:val="FFFFFF"/>
                                                                            <w:sz w:val="18"/>
                                                                            <w:szCs w:val="20"/>
                                                                          </w:rPr>
                                                                          <w:t>ESG Score Breakdown</w:t>
                                                                        </w: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pStyle w:val="div"/>
                                                                                      <w:jc w:val="start"/>
                                                                                      <w:rPr>
                                                                                        <w:b/>
                                                                                        <w:bCs/>
                                                                                        <w:i w:val="0"/>
                                                                                        <w:iCs w:val="0"/>
                                                                                        <w:smallCaps w:val="0"/>
                                                                                        <w:color w:val="000000"/>
                                                                                        <w:sz w:val="16"/>
                                                                                      </w:rPr>
                                                                                    </w:pPr>
                                                                                    <w:r>
                                                                                      <w:rPr>
                                                                                        <w:rStyle w:val="span"/>
                                                                                        <w:b/>
                                                                                        <w:bCs/>
                                                                                        <w:i w:val="0"/>
                                                                                        <w:iCs w:val="0"/>
                                                                                        <w:smallCaps w:val="0"/>
                                                                                        <w:color w:val="000000"/>
                                                                                        <w:sz w:val="16"/>
                                                                                      </w:rPr>
                                                                                      <w:t>69</w:t>
                                                                                    </w:r>
                                                                                    <w:r>
                                                                                      <w:rPr>
                                                                                        <w:b/>
                                                                                        <w:bCs/>
                                                                                        <w:i w:val="0"/>
                                                                                        <w:iCs w:val="0"/>
                                                                                        <w:smallCaps w:val="0"/>
                                                                                        <w:color w:val="000000"/>
                                                                                        <w:sz w:val="16"/>
                                                                                      </w:rPr>
                                                                                      <w:t xml:space="preserve"> </w:t>
                                                                                    </w:r>
                                                                                    <w:r>
                                                                                      <w:rPr>
                                                                                        <w:rStyle w:val="span"/>
                                                                                        <w:b/>
                                                                                        <w:bCs/>
                                                                                        <w:i w:val="0"/>
                                                                                        <w:iCs w:val="0"/>
                                                                                        <w:smallCaps w:val="0"/>
                                                                                        <w:color w:val="000000"/>
                                                                                        <w:sz w:val="16"/>
                                                                                      </w:rPr>
                                                                                      <w:t> Environmental</w:t>
                                                                                    </w:r>
                                                                                    <w:r>
                                                                                      <w:rPr>
                                                                                        <w:b/>
                                                                                        <w:bCs/>
                                                                                        <w:i w:val="0"/>
                                                                                        <w:iCs w:val="0"/>
                                                                                        <w:smallCaps w:val="0"/>
                                                                                        <w:color w:val="000000"/>
                                                                                        <w:sz w:val="16"/>
                                                                                      </w:rPr>
                                                                                      <w:t xml:space="preserve"> </w:t>
                                                                                    </w:r>
                                                                                    <w:r>
                                                                                      <w:rPr>
                                                                                        <w:rStyle w:val="b"/>
                                                                                        <w:i w:val="0"/>
                                                                                        <w:iCs w:val="0"/>
                                                                                        <w:smallCaps w:val="0"/>
                                                                                        <w:color w:val="000000"/>
                                                                                        <w:sz w:val="16"/>
                                                                                      </w:rPr>
                                                                                      <w:t> Weight </w:t>
                                                                                    </w:r>
                                                                                    <w:r>
                                                                                      <w:rPr>
                                                                                        <w:b/>
                                                                                        <w:bCs/>
                                                                                        <w:i w:val="0"/>
                                                                                        <w:iCs w:val="0"/>
                                                                                        <w:smallCaps w:val="0"/>
                                                                                        <w:color w:val="000000"/>
                                                                                        <w:sz w:val="16"/>
                                                                                      </w:rPr>
                                                                                      <w:t xml:space="preserve">37% </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profilehui-grid"/>
                                                                                            <w:tblpPr w:leftFromText="0" w:rightFromText="0" w:topFromText="0" w:bottomFromText="0" w:vertAnchor="text" w:tblpY="1"/>
                                                                                            <w:tblOverlap w:val="never"/>
                                                                                            <w:tblW w:w="100%" w:type="pct"/>
                                                                                            <w:tblCellMar>
                                                                                              <w:top w:w="2.25pt" w:type="dxa"/>
                                                                                              <w:start w:w="2.25pt" w:type="dxa"/>
                                                                                              <w:bottom w:w="2.25pt" w:type="dxa"/>
                                                                                              <w:end w:w="2.25pt" w:type="dxa"/>
                                                                                            </w:tblCellMar>
                                                                                            <w:tblLook w:firstColumn="1" w:firstRow="1" w:lastColumn="1" w:lastRow="1" w:noVBand="1"/>
                                                                                          </w:tblPr>
                                                                                          <w:tblGrid>
                                                                                            <w:gridCol w:w="5134"/>
                                                                                            <w:gridCol w:w="1174"/>
                                                                                            <w:gridCol w:w="939"/>
                                                                                            <w:gridCol w:w="939"/>
                                                                                            <w:gridCol w:w="1760"/>
                                                                                            <w:gridCol w:w="939"/>
                                                                                            <w:gridCol w:w="939"/>
                                                                                            <w:gridCol w:w="939"/>
                                                                                            <w:gridCol w:w="939"/>
                                                                                            <w:gridCol w:w="939"/>
                                                                                          </w:tblGrid>
                                                                                          <w:tr>
                                                                                            <w:tblPrEx>
                                                                                              <w:tblW w:w="100%" w:type="pct"/>
                                                                                              <w:tblCellMar>
                                                                                                <w:top w:w="2.25pt" w:type="dxa"/>
                                                                                                <w:start w:w="2.25pt" w:type="dxa"/>
                                                                                                <w:bottom w:w="2.25pt" w:type="dxa"/>
                                                                                                <w:end w:w="2.25pt" w:type="dxa"/>
                                                                                              </w:tblCellMar>
                                                                                              <w:tblLook w:firstColumn="1" w:firstRow="1" w:lastColumn="1" w:lastRow="1" w:noVBand="1"/>
                                                                                            </w:tblPrEx>
                                                                                            <w:trPr>
                                                                                              <w:tblHeader/>
                                                                                            </w:trPr>
                                                                                            <w:tc>
                                                                                              <w:tcPr>
                                                                                                <w:tcW w:w="35%" w:type="pc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Criteria</w:t>
                                                                                                </w:r>
                                                                                              </w:p>
                                                                                            </w:tc>
                                                                                            <w:tc>
                                                                                              <w:tcPr>
                                                                                                <w:tcW w:w="8%"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Score</w:t>
                                                                                                </w:r>
                                                                                              </w:p>
                                                                                            </w:tc>
                                                                                            <w:tc>
                                                                                              <w:tcPr>
                                                                                                <w:tcW w:w="6.4%"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Weight (%)</w:t>
                                                                                                </w:r>
                                                                                              </w:p>
                                                                                            </w:tc>
                                                                                            <w:tc>
                                                                                              <w:tcPr>
                                                                                                <w:tcW w:w="6.4%" w:type="pc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Score Comment</w:t>
                                                                                                </w:r>
                                                                                              </w:p>
                                                                                            </w:tc>
                                                                                            <w:tc>
                                                                                              <w:tcPr>
                                                                                                <w:tcW w:w="12%" w:type="pc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Required Public / Additional Disclosure</w:t>
                                                                                                </w:r>
                                                                                              </w:p>
                                                                                            </w:tc>
                                                                                            <w:tc>
                                                                                              <w:tcPr>
                                                                                                <w:tcW w:w="6.4%" w:type="pc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Data-Points Shared?</w:t>
                                                                                                </w:r>
                                                                                              </w:p>
                                                                                            </w:tc>
                                                                                            <w:tc>
                                                                                              <w:tcPr>
                                                                                                <w:tcW w:w="6.4%" w:type="pc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Contains Modeled Scores?</w:t>
                                                                                                </w:r>
                                                                                              </w:p>
                                                                                            </w:tc>
                                                                                            <w:tc>
                                                                                              <w:tcPr>
                                                                                                <w:tcW w:w="6.4%"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Industry Score Average</w:t>
                                                                                                </w:r>
                                                                                              </w:p>
                                                                                            </w:tc>
                                                                                            <w:tc>
                                                                                              <w:tcPr>
                                                                                                <w:tcW w:w="6.4%"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Industry Highest Score</w:t>
                                                                                                </w:r>
                                                                                              </w:p>
                                                                                            </w:tc>
                                                                                            <w:tc>
                                                                                              <w:tcPr>
                                                                                                <w:tcW w:w="6.4%"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Year-on-Year Change</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Climate Strategy</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54  </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8</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33</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90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CA0606"/>
                                                                                                    <w:sz w:val="16"/>
                                                                                                  </w:rPr>
                                                                                                </w:pPr>
                                                                                                <w:r>
                                                                                                  <w:rPr>
                                                                                                    <w:b/>
                                                                                                    <w:bCs/>
                                                                                                    <w:i w:val="0"/>
                                                                                                    <w:iCs w:val="0"/>
                                                                                                    <w:smallCaps w:val="0"/>
                                                                                                    <w:color w:val="CA0606"/>
                                                                                                    <w:sz w:val="16"/>
                                                                                                  </w:rPr>
                                                                                                  <w:t>(27)</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Direct Greenhouse Gas Emissions (Scope 1)</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90" w:history="1">
                                                                                                  <w:r>
                                                                                                    <w:rPr>
                                                                                                      <w:rStyle w:val="a"/>
                                                                                                      <w:b w:val="0"/>
                                                                                                      <w:bCs w:val="0"/>
                                                                                                      <w:i w:val="0"/>
                                                                                                      <w:iCs w:val="0"/>
                                                                                                      <w:smallCaps w:val="0"/>
                                                                                                      <w:color w:val="000000"/>
                                                                                                      <w:sz w:val="16"/>
                                                                                                    </w:rPr>
                                                                                                    <w:t>23  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13</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44</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(54)</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Indirect Greenhouse Gas Emissions (Scope 2)</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200" w:history="1">
                                                                                                  <w:r>
                                                                                                    <w:rPr>
                                                                                                      <w:rStyle w:val="a"/>
                                                                                                      <w:b w:val="0"/>
                                                                                                      <w:bCs w:val="0"/>
                                                                                                      <w:i w:val="0"/>
                                                                                                      <w:iCs w:val="0"/>
                                                                                                      <w:smallCaps w:val="0"/>
                                                                                                      <w:color w:val="000000"/>
                                                                                                      <w:sz w:val="16"/>
                                                                                                    </w:rPr>
                                                                                                    <w:t>90  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13</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(10)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Financial Risks of Climate Change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238" w:history="1">
                                                                                                  <w:r>
                                                                                                    <w:rPr>
                                                                                                      <w:rStyle w:val="a"/>
                                                                                                      <w:b w:val="0"/>
                                                                                                      <w:bCs w:val="0"/>
                                                                                                      <w:i w:val="0"/>
                                                                                                      <w:iCs w:val="0"/>
                                                                                                      <w:smallCaps w:val="0"/>
                                                                                                      <w:color w:val="000000"/>
                                                                                                      <w:sz w:val="16"/>
                                                                                                    </w:rPr>
                                                                                                    <w:t>80  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12</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28</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Indirect Greenhouse Gas Emissions (Scope 3)</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575" w:history="1">
                                                                                                  <w:r>
                                                                                                    <w:rPr>
                                                                                                      <w:rStyle w:val="a"/>
                                                                                                      <w:b w:val="0"/>
                                                                                                      <w:bCs w:val="0"/>
                                                                                                      <w:i w:val="0"/>
                                                                                                      <w:iCs w:val="0"/>
                                                                                                      <w:smallCaps w:val="0"/>
                                                                                                      <w:color w:val="000000"/>
                                                                                                      <w:sz w:val="16"/>
                                                                                                    </w:rPr>
                                                                                                    <w:t>46  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12</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32</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(35)</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Emissions Reduction Targets</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73" w:history="1">
                                                                                                  <w:r>
                                                                                                    <w:rPr>
                                                                                                      <w:rStyle w:val="a"/>
                                                                                                      <w:b w:val="0"/>
                                                                                                      <w:bCs w:val="0"/>
                                                                                                      <w:i w:val="0"/>
                                                                                                      <w:iCs w:val="0"/>
                                                                                                      <w:smallCaps w:val="0"/>
                                                                                                      <w:color w:val="000000"/>
                                                                                                      <w:sz w:val="16"/>
                                                                                                    </w:rPr>
                                                                                                    <w:t>90  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29</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(10)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Climate Risk Management</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70" w:history="1">
                                                                                                  <w:r>
                                                                                                    <w:rPr>
                                                                                                      <w:rStyle w:val="a"/>
                                                                                                      <w:b w:val="0"/>
                                                                                                      <w:bCs w:val="0"/>
                                                                                                      <w:i w:val="0"/>
                                                                                                      <w:iCs w:val="0"/>
                                                                                                      <w:smallCaps w:val="0"/>
                                                                                                      <w:color w:val="000000"/>
                                                                                                      <w:sz w:val="16"/>
                                                                                                    </w:rPr>
                                                                                                    <w:t>54  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46</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(29)</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Climate-Related Scenario Analysis</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022" w:history="1">
                                                                                                  <w:r>
                                                                                                    <w:rPr>
                                                                                                      <w:rStyle w:val="a"/>
                                                                                                      <w:b w:val="0"/>
                                                                                                      <w:bCs w:val="0"/>
                                                                                                      <w:i w:val="0"/>
                                                                                                      <w:iCs w:val="0"/>
                                                                                                      <w:smallCaps w:val="0"/>
                                                                                                      <w:color w:val="000000"/>
                                                                                                      <w:sz w:val="16"/>
                                                                                                    </w:rPr>
                                                                                                    <w:t>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(100)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Climate Governance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29" w:history="1">
                                                                                                  <w:r>
                                                                                                    <w:rPr>
                                                                                                      <w:rStyle w:val="a"/>
                                                                                                      <w:b w:val="0"/>
                                                                                                      <w:bCs w:val="0"/>
                                                                                                      <w:i w:val="0"/>
                                                                                                      <w:iCs w:val="0"/>
                                                                                                      <w:smallCaps w:val="0"/>
                                                                                                      <w:color w:val="000000"/>
                                                                                                      <w:sz w:val="16"/>
                                                                                                    </w:rPr>
                                                                                                    <w:t>45  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36</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(15)</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Net-Zero Commitment</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14" w:history="1">
                                                                                                  <w:r>
                                                                                                    <w:rPr>
                                                                                                      <w:rStyle w:val="a"/>
                                                                                                      <w:b w:val="0"/>
                                                                                                      <w:bCs w:val="0"/>
                                                                                                      <w:i w:val="0"/>
                                                                                                      <w:iCs w:val="0"/>
                                                                                                      <w:smallCaps w:val="0"/>
                                                                                                      <w:color w:val="000000"/>
                                                                                                      <w:sz w:val="16"/>
                                                                                                    </w:rPr>
                                                                                                    <w:t>50  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11</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22</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Internal Carbon Pricing</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312" w:history="1">
                                                                                                  <w:r>
                                                                                                    <w:rPr>
                                                                                                      <w:rStyle w:val="a"/>
                                                                                                      <w:b w:val="0"/>
                                                                                                      <w:bCs w:val="0"/>
                                                                                                      <w:i w:val="0"/>
                                                                                                      <w:iCs w:val="0"/>
                                                                                                      <w:smallCaps w:val="0"/>
                                                                                                      <w:color w:val="000000"/>
                                                                                                      <w:sz w:val="16"/>
                                                                                                    </w:rPr>
                                                                                                    <w:t>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24</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92</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(70)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Climate-Related Management Incentives</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345" w:history="1">
                                                                                                  <w:r>
                                                                                                    <w:rPr>
                                                                                                      <w:rStyle w:val="a"/>
                                                                                                      <w:b w:val="0"/>
                                                                                                      <w:bCs w:val="0"/>
                                                                                                      <w:i w:val="0"/>
                                                                                                      <w:iCs w:val="0"/>
                                                                                                      <w:smallCaps w:val="0"/>
                                                                                                      <w:color w:val="000000"/>
                                                                                                      <w:sz w:val="16"/>
                                                                                                    </w:rPr>
                                                                                                    <w:t>80  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31</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Physical Climate Risk Adaptation</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024" w:history="1">
                                                                                                  <w:r>
                                                                                                    <w:rPr>
                                                                                                      <w:rStyle w:val="a"/>
                                                                                                      <w:b w:val="0"/>
                                                                                                      <w:bCs w:val="0"/>
                                                                                                      <w:i w:val="0"/>
                                                                                                      <w:iCs w:val="0"/>
                                                                                                      <w:smallCaps w:val="0"/>
                                                                                                      <w:color w:val="000000"/>
                                                                                                      <w:sz w:val="16"/>
                                                                                                    </w:rPr>
                                                                                                    <w:t>44  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28</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TCFD Disclosure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021" w:history="1">
                                                                                                  <w:r>
                                                                                                    <w:rPr>
                                                                                                      <w:rStyle w:val="a"/>
                                                                                                      <w:b w:val="0"/>
                                                                                                      <w:bCs w:val="0"/>
                                                                                                      <w:i w:val="0"/>
                                                                                                      <w:iCs w:val="0"/>
                                                                                                      <w:smallCaps w:val="0"/>
                                                                                                      <w:color w:val="000000"/>
                                                                                                      <w:sz w:val="16"/>
                                                                                                    </w:rPr>
                                                                                                    <w:t>25  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41</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(75)</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Net-Zero Transition Plan</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79" w:history="1">
                                                                                                  <w:r>
                                                                                                    <w:rPr>
                                                                                                      <w:rStyle w:val="a"/>
                                                                                                      <w:b w:val="0"/>
                                                                                                      <w:bCs w:val="0"/>
                                                                                                      <w:i w:val="0"/>
                                                                                                      <w:iCs w:val="0"/>
                                                                                                      <w:smallCaps w:val="0"/>
                                                                                                      <w:color w:val="000000"/>
                                                                                                      <w:sz w:val="16"/>
                                                                                                    </w:rPr>
                                                                                                    <w:t>25  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Water</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80  </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6</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35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96</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CA0606"/>
                                                                                                    <w:sz w:val="16"/>
                                                                                                  </w:rPr>
                                                                                                </w:pPr>
                                                                                                <w:r>
                                                                                                  <w:rPr>
                                                                                                    <w:b/>
                                                                                                    <w:bCs/>
                                                                                                    <w:i w:val="0"/>
                                                                                                    <w:iCs w:val="0"/>
                                                                                                    <w:smallCaps w:val="0"/>
                                                                                                    <w:color w:val="CA0606"/>
                                                                                                    <w:sz w:val="16"/>
                                                                                                  </w:rPr>
                                                                                                  <w:t>(2)</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Water Consumption</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211" w:history="1">
                                                                                                  <w:r>
                                                                                                    <w:rPr>
                                                                                                      <w:rStyle w:val="a"/>
                                                                                                      <w:b w:val="0"/>
                                                                                                      <w:bCs w:val="0"/>
                                                                                                      <w:i w:val="0"/>
                                                                                                      <w:iCs w:val="0"/>
                                                                                                      <w:smallCaps w:val="0"/>
                                                                                                      <w:color w:val="000000"/>
                                                                                                      <w:sz w:val="16"/>
                                                                                                    </w:rPr>
                                                                                                    <w:t>74  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26</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(26)</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Water Efficiency Management Programs</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65" w:history="1">
                                                                                                  <w:r>
                                                                                                    <w:rPr>
                                                                                                      <w:rStyle w:val="a"/>
                                                                                                      <w:b w:val="0"/>
                                                                                                      <w:bCs w:val="0"/>
                                                                                                      <w:i w:val="0"/>
                                                                                                      <w:iCs w:val="0"/>
                                                                                                      <w:smallCaps w:val="0"/>
                                                                                                      <w:color w:val="000000"/>
                                                                                                      <w:sz w:val="16"/>
                                                                                                    </w:rPr>
                                                                                                    <w:t>100  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26</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46</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Water Risk Management Programs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559" w:history="1">
                                                                                                  <w:r>
                                                                                                    <w:rPr>
                                                                                                      <w:rStyle w:val="a"/>
                                                                                                      <w:b w:val="0"/>
                                                                                                      <w:bCs w:val="0"/>
                                                                                                      <w:i w:val="0"/>
                                                                                                      <w:iCs w:val="0"/>
                                                                                                      <w:smallCaps w:val="0"/>
                                                                                                      <w:color w:val="000000"/>
                                                                                                      <w:sz w:val="16"/>
                                                                                                    </w:rPr>
                                                                                                    <w:t>90  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12</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Exposure of Suppliers to Water Risks</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621" w:history="1">
                                                                                                  <w:r>
                                                                                                    <w:rPr>
                                                                                                      <w:rStyle w:val="a"/>
                                                                                                      <w:b w:val="0"/>
                                                                                                      <w:bCs w:val="0"/>
                                                                                                      <w:i w:val="0"/>
                                                                                                      <w:iCs w:val="0"/>
                                                                                                      <w:smallCaps w:val="0"/>
                                                                                                      <w:color w:val="000000"/>
                                                                                                      <w:sz w:val="16"/>
                                                                                                    </w:rPr>
                                                                                                    <w:t>80  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12</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(20)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Water Risks Management of Suppliers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622" w:history="1">
                                                                                                  <w:r>
                                                                                                    <w:rPr>
                                                                                                      <w:rStyle w:val="a"/>
                                                                                                      <w:b w:val="0"/>
                                                                                                      <w:bCs w:val="0"/>
                                                                                                      <w:i w:val="0"/>
                                                                                                      <w:iCs w:val="0"/>
                                                                                                      <w:smallCaps w:val="0"/>
                                                                                                      <w:color w:val="000000"/>
                                                                                                      <w:sz w:val="16"/>
                                                                                                    </w:rPr>
                                                                                                    <w:t>80  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12</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27</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88</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Water Consumption in Water-Stressed Areas</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39" w:history="1">
                                                                                                  <w:r>
                                                                                                    <w:rPr>
                                                                                                      <w:rStyle w:val="a"/>
                                                                                                      <w:b w:val="0"/>
                                                                                                      <w:bCs w:val="0"/>
                                                                                                      <w:i w:val="0"/>
                                                                                                      <w:iCs w:val="0"/>
                                                                                                      <w:smallCaps w:val="0"/>
                                                                                                      <w:color w:val="000000"/>
                                                                                                      <w:sz w:val="16"/>
                                                                                                    </w:rPr>
                                                                                                    <w:t>39  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12</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(9)</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Exposure to Water Stressed Areas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Not applicable</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Biodiversity</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72  </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23</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90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19</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Biodiversity Exposure &amp; Assessment</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42" w:history="1">
                                                                                                  <w:r>
                                                                                                    <w:rPr>
                                                                                                      <w:rStyle w:val="a"/>
                                                                                                      <w:b w:val="0"/>
                                                                                                      <w:bCs w:val="0"/>
                                                                                                      <w:i w:val="0"/>
                                                                                                      <w:iCs w:val="0"/>
                                                                                                      <w:smallCaps w:val="0"/>
                                                                                                      <w:color w:val="000000"/>
                                                                                                      <w:sz w:val="16"/>
                                                                                                    </w:rPr>
                                                                                                    <w:t>42  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33</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Biodiversity Commitment</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41" w:history="1">
                                                                                                  <w:r>
                                                                                                    <w:rPr>
                                                                                                      <w:rStyle w:val="a"/>
                                                                                                      <w:b w:val="0"/>
                                                                                                      <w:bCs w:val="0"/>
                                                                                                      <w:i w:val="0"/>
                                                                                                      <w:iCs w:val="0"/>
                                                                                                      <w:smallCaps w:val="0"/>
                                                                                                      <w:color w:val="000000"/>
                                                                                                      <w:sz w:val="16"/>
                                                                                                    </w:rPr>
                                                                                                    <w:t>54  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16</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81</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Biodiversity Mitigating Actions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30" w:history="1">
                                                                                                  <w:r>
                                                                                                    <w:rPr>
                                                                                                      <w:rStyle w:val="a"/>
                                                                                                      <w:b w:val="0"/>
                                                                                                      <w:bCs w:val="0"/>
                                                                                                      <w:i w:val="0"/>
                                                                                                      <w:iCs w:val="0"/>
                                                                                                      <w:smallCaps w:val="0"/>
                                                                                                      <w:color w:val="000000"/>
                                                                                                      <w:sz w:val="16"/>
                                                                                                    </w:rPr>
                                                                                                    <w:t>100  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31</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Biodiversity Risk Assessment</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31" w:history="1">
                                                                                                  <w:r>
                                                                                                    <w:rPr>
                                                                                                      <w:rStyle w:val="a"/>
                                                                                                      <w:b w:val="0"/>
                                                                                                      <w:bCs w:val="0"/>
                                                                                                      <w:i w:val="0"/>
                                                                                                      <w:iCs w:val="0"/>
                                                                                                      <w:smallCaps w:val="0"/>
                                                                                                      <w:color w:val="000000"/>
                                                                                                      <w:sz w:val="16"/>
                                                                                                    </w:rPr>
                                                                                                    <w:t>91  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27</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 Deforestation Commitment</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009" w:history="1">
                                                                                                  <w:r>
                                                                                                    <w:rPr>
                                                                                                      <w:rStyle w:val="a"/>
                                                                                                      <w:b w:val="0"/>
                                                                                                      <w:bCs w:val="0"/>
                                                                                                      <w:i w:val="0"/>
                                                                                                      <w:iCs w:val="0"/>
                                                                                                      <w:smallCaps w:val="0"/>
                                                                                                      <w:color w:val="000000"/>
                                                                                                      <w:sz w:val="16"/>
                                                                                                    </w:rPr>
                                                                                                    <w:t>83  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98</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Sustainable Raw Materials</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54  </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26</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95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CA0606"/>
                                                                                                    <w:sz w:val="16"/>
                                                                                                  </w:rPr>
                                                                                                </w:pPr>
                                                                                                <w:r>
                                                                                                  <w:rPr>
                                                                                                    <w:b/>
                                                                                                    <w:bCs/>
                                                                                                    <w:i w:val="0"/>
                                                                                                    <w:iCs w:val="0"/>
                                                                                                    <w:smallCaps w:val="0"/>
                                                                                                    <w:color w:val="CA0606"/>
                                                                                                    <w:sz w:val="16"/>
                                                                                                  </w:rPr>
                                                                                                  <w:t>(7)</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Sustainable Agriculture Commitment</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271" w:history="1">
                                                                                                  <w:r>
                                                                                                    <w:rPr>
                                                                                                      <w:rStyle w:val="a"/>
                                                                                                      <w:b w:val="0"/>
                                                                                                      <w:bCs w:val="0"/>
                                                                                                      <w:i w:val="0"/>
                                                                                                      <w:iCs w:val="0"/>
                                                                                                      <w:smallCaps w:val="0"/>
                                                                                                      <w:color w:val="000000"/>
                                                                                                      <w:sz w:val="16"/>
                                                                                                    </w:rPr>
                                                                                                    <w:t>100  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26</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Certifications of Animal Products</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20" w:history="1">
                                                                                                  <w:r>
                                                                                                    <w:rPr>
                                                                                                      <w:rStyle w:val="a"/>
                                                                                                      <w:b w:val="0"/>
                                                                                                      <w:bCs w:val="0"/>
                                                                                                      <w:i w:val="0"/>
                                                                                                      <w:iCs w:val="0"/>
                                                                                                      <w:smallCaps w:val="0"/>
                                                                                                      <w:color w:val="000000"/>
                                                                                                      <w:sz w:val="16"/>
                                                                                                    </w:rPr>
                                                                                                    <w:t>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26</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(44)</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Certifications of Agricultural Crops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66" w:history="1">
                                                                                                  <w:r>
                                                                                                    <w:rPr>
                                                                                                      <w:rStyle w:val="a"/>
                                                                                                      <w:b w:val="0"/>
                                                                                                      <w:bCs w:val="0"/>
                                                                                                      <w:i w:val="0"/>
                                                                                                      <w:iCs w:val="0"/>
                                                                                                      <w:smallCaps w:val="0"/>
                                                                                                      <w:color w:val="000000"/>
                                                                                                      <w:sz w:val="16"/>
                                                                                                    </w:rPr>
                                                                                                    <w:t>25  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28</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Animal Welfare Disclosure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21" w:history="1">
                                                                                                  <w:r>
                                                                                                    <w:rPr>
                                                                                                      <w:rStyle w:val="a"/>
                                                                                                      <w:b w:val="0"/>
                                                                                                      <w:bCs w:val="0"/>
                                                                                                      <w:i w:val="0"/>
                                                                                                      <w:iCs w:val="0"/>
                                                                                                      <w:smallCaps w:val="0"/>
                                                                                                      <w:color w:val="000000"/>
                                                                                                      <w:sz w:val="16"/>
                                                                                                    </w:rPr>
                                                                                                    <w:t>25  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17</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Animal Welfare Policy</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22" w:history="1">
                                                                                                  <w:r>
                                                                                                    <w:rPr>
                                                                                                      <w:rStyle w:val="a"/>
                                                                                                      <w:b w:val="0"/>
                                                                                                      <w:bCs w:val="0"/>
                                                                                                      <w:i w:val="0"/>
                                                                                                      <w:iCs w:val="0"/>
                                                                                                      <w:smallCaps w:val="0"/>
                                                                                                      <w:color w:val="000000"/>
                                                                                                      <w:sz w:val="16"/>
                                                                                                    </w:rPr>
                                                                                                    <w:t>100  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Waste &amp; Pollutants</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75  </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25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84</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8</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Food Loss &amp; Waste Commitment</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006" w:history="1">
                                                                                                  <w:r>
                                                                                                    <w:rPr>
                                                                                                      <w:rStyle w:val="a"/>
                                                                                                      <w:b w:val="0"/>
                                                                                                      <w:bCs w:val="0"/>
                                                                                                      <w:i w:val="0"/>
                                                                                                      <w:iCs w:val="0"/>
                                                                                                      <w:smallCaps w:val="0"/>
                                                                                                      <w:color w:val="000000"/>
                                                                                                      <w:sz w:val="16"/>
                                                                                                    </w:rPr>
                                                                                                    <w:t>90  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17</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15</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Waste Management Programs</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64" w:history="1">
                                                                                                  <w:r>
                                                                                                    <w:rPr>
                                                                                                      <w:rStyle w:val="a"/>
                                                                                                      <w:b w:val="0"/>
                                                                                                      <w:bCs w:val="0"/>
                                                                                                      <w:i w:val="0"/>
                                                                                                      <w:iCs w:val="0"/>
                                                                                                      <w:smallCaps w:val="0"/>
                                                                                                      <w:color w:val="000000"/>
                                                                                                      <w:sz w:val="16"/>
                                                                                                    </w:rPr>
                                                                                                    <w:t>90  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31</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Waste Disposal</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209" w:history="1">
                                                                                                  <w:r>
                                                                                                    <w:rPr>
                                                                                                      <w:rStyle w:val="a"/>
                                                                                                      <w:b w:val="0"/>
                                                                                                      <w:bCs w:val="0"/>
                                                                                                      <w:i w:val="0"/>
                                                                                                      <w:iCs w:val="0"/>
                                                                                                      <w:smallCaps w:val="0"/>
                                                                                                      <w:color w:val="000000"/>
                                                                                                      <w:sz w:val="16"/>
                                                                                                    </w:rPr>
                                                                                                    <w:t>38  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28</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11</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Food Loss &amp; Waste Impact</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007" w:history="1">
                                                                                                  <w:r>
                                                                                                    <w:rPr>
                                                                                                      <w:rStyle w:val="a"/>
                                                                                                      <w:b w:val="0"/>
                                                                                                      <w:bCs w:val="0"/>
                                                                                                      <w:i w:val="0"/>
                                                                                                      <w:iCs w:val="0"/>
                                                                                                      <w:smallCaps w:val="0"/>
                                                                                                      <w:color w:val="000000"/>
                                                                                                      <w:sz w:val="16"/>
                                                                                                    </w:rPr>
                                                                                                    <w:t>70  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27</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Packaging</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91  </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4</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25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91</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Packaging Commitment</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449" w:history="1">
                                                                                                  <w:r>
                                                                                                    <w:rPr>
                                                                                                      <w:rStyle w:val="a"/>
                                                                                                      <w:b w:val="0"/>
                                                                                                      <w:bCs w:val="0"/>
                                                                                                      <w:i w:val="0"/>
                                                                                                      <w:iCs w:val="0"/>
                                                                                                      <w:smallCaps w:val="0"/>
                                                                                                      <w:color w:val="000000"/>
                                                                                                      <w:sz w:val="16"/>
                                                                                                    </w:rPr>
                                                                                                    <w:t>100  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31</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Packaging Materials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450" w:history="1">
                                                                                                  <w:r>
                                                                                                    <w:rPr>
                                                                                                      <w:rStyle w:val="a"/>
                                                                                                      <w:b w:val="0"/>
                                                                                                      <w:bCs w:val="0"/>
                                                                                                      <w:i w:val="0"/>
                                                                                                      <w:iCs w:val="0"/>
                                                                                                      <w:smallCaps w:val="0"/>
                                                                                                      <w:color w:val="000000"/>
                                                                                                      <w:sz w:val="16"/>
                                                                                                    </w:rPr>
                                                                                                    <w:t>100  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19</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Plastic Packaging</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464" w:history="1">
                                                                                                  <w:r>
                                                                                                    <w:rPr>
                                                                                                      <w:rStyle w:val="a"/>
                                                                                                      <w:b w:val="0"/>
                                                                                                      <w:bCs w:val="0"/>
                                                                                                      <w:i w:val="0"/>
                                                                                                      <w:iCs w:val="0"/>
                                                                                                      <w:smallCaps w:val="0"/>
                                                                                                      <w:color w:val="000000"/>
                                                                                                      <w:sz w:val="16"/>
                                                                                                    </w:rPr>
                                                                                                    <w:t>70  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21</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Environmental Policy &amp; Management</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46  </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2</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28</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85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10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Environmental Management Systems Verification</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65" w:history="1">
                                                                                                  <w:r>
                                                                                                    <w:rPr>
                                                                                                      <w:rStyle w:val="a"/>
                                                                                                      <w:b w:val="0"/>
                                                                                                      <w:bCs w:val="0"/>
                                                                                                      <w:i w:val="0"/>
                                                                                                      <w:iCs w:val="0"/>
                                                                                                      <w:smallCaps w:val="0"/>
                                                                                                      <w:color w:val="000000"/>
                                                                                                      <w:sz w:val="16"/>
                                                                                                    </w:rPr>
                                                                                                    <w:t>20  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19</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Environmental Violations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84" w:history="1">
                                                                                                  <w:r>
                                                                                                    <w:rPr>
                                                                                                      <w:rStyle w:val="a"/>
                                                                                                      <w:b w:val="0"/>
                                                                                                      <w:bCs w:val="0"/>
                                                                                                      <w:i w:val="0"/>
                                                                                                      <w:iCs w:val="0"/>
                                                                                                      <w:smallCaps w:val="0"/>
                                                                                                      <w:color w:val="000000"/>
                                                                                                      <w:sz w:val="16"/>
                                                                                                    </w:rPr>
                                                                                                    <w:t>30  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31</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Environmental Policy</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06" w:history="1">
                                                                                                  <w:r>
                                                                                                    <w:rPr>
                                                                                                      <w:rStyle w:val="a"/>
                                                                                                      <w:b w:val="0"/>
                                                                                                      <w:bCs w:val="0"/>
                                                                                                      <w:i w:val="0"/>
                                                                                                      <w:iCs w:val="0"/>
                                                                                                      <w:smallCaps w:val="0"/>
                                                                                                      <w:color w:val="000000"/>
                                                                                                      <w:sz w:val="16"/>
                                                                                                    </w:rPr>
                                                                                                    <w:t>95  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37</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Energy</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84  </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2</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43</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98</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5</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Energy Consumption</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96" w:history="1">
                                                                                                  <w:r>
                                                                                                    <w:rPr>
                                                                                                      <w:rStyle w:val="a"/>
                                                                                                      <w:b w:val="0"/>
                                                                                                      <w:bCs w:val="0"/>
                                                                                                      <w:i w:val="0"/>
                                                                                                      <w:iCs w:val="0"/>
                                                                                                      <w:smallCaps w:val="0"/>
                                                                                                      <w:color w:val="000000"/>
                                                                                                      <w:sz w:val="16"/>
                                                                                                    </w:rPr>
                                                                                                    <w:t>100  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38</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Energy Management Programs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63" w:history="1">
                                                                                                  <w:r>
                                                                                                    <w:rPr>
                                                                                                      <w:rStyle w:val="a"/>
                                                                                                      <w:b w:val="0"/>
                                                                                                      <w:bCs w:val="0"/>
                                                                                                      <w:i w:val="0"/>
                                                                                                      <w:iCs w:val="0"/>
                                                                                                      <w:smallCaps w:val="0"/>
                                                                                                      <w:color w:val="000000"/>
                                                                                                      <w:sz w:val="16"/>
                                                                                                    </w:rPr>
                                                                                                    <w:t>68  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48</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pStyle w:val="div"/>
                                                                                                  <w:pBdr>
                                                                                                    <w:top w:val="none" w:sz="0" w:space="18" w:color="auto"/>
                                                                                                    <w:left w:val="none" w:sz="0" w:space="0" w:color="auto"/>
                                                                                                    <w:bottom w:val="none" w:sz="0" w:space="0" w:color="auto"/>
                                                                                                    <w:right w:val="none" w:sz="0" w:space="0" w:color="auto"/>
                                                                                                  </w:pBdr>
                                                                                                  <w:jc w:val="start"/>
                                                                                                  <w:rPr>
                                                                                                    <w:b/>
                                                                                                    <w:bCs/>
                                                                                                    <w:i w:val="0"/>
                                                                                                    <w:iCs w:val="0"/>
                                                                                                    <w:smallCaps w:val="0"/>
                                                                                                    <w:color w:val="000000"/>
                                                                                                    <w:sz w:val="16"/>
                                                                                                  </w:rPr>
                                                                                                </w:pPr>
                                                                                                <w:r>
                                                                                                  <w:rPr>
                                                                                                    <w:rStyle w:val="span"/>
                                                                                                    <w:b/>
                                                                                                    <w:bCs/>
                                                                                                    <w:i w:val="0"/>
                                                                                                    <w:iCs w:val="0"/>
                                                                                                    <w:smallCaps w:val="0"/>
                                                                                                    <w:color w:val="000000"/>
                                                                                                    <w:sz w:val="16"/>
                                                                                                  </w:rPr>
                                                                                                  <w:t>63</w:t>
                                                                                                </w:r>
                                                                                                <w:r>
                                                                                                  <w:rPr>
                                                                                                    <w:b/>
                                                                                                    <w:bCs/>
                                                                                                    <w:i w:val="0"/>
                                                                                                    <w:iCs w:val="0"/>
                                                                                                    <w:smallCaps w:val="0"/>
                                                                                                    <w:color w:val="000000"/>
                                                                                                    <w:sz w:val="16"/>
                                                                                                  </w:rPr>
                                                                                                  <w:t xml:space="preserve"> </w:t>
                                                                                                </w:r>
                                                                                                <w:r>
                                                                                                  <w:rPr>
                                                                                                    <w:rStyle w:val="span"/>
                                                                                                    <w:b/>
                                                                                                    <w:bCs/>
                                                                                                    <w:i w:val="0"/>
                                                                                                    <w:iCs w:val="0"/>
                                                                                                    <w:smallCaps w:val="0"/>
                                                                                                    <w:color w:val="000000"/>
                                                                                                    <w:sz w:val="16"/>
                                                                                                  </w:rPr>
                                                                                                  <w:t> Social</w:t>
                                                                                                </w:r>
                                                                                                <w:r>
                                                                                                  <w:rPr>
                                                                                                    <w:b/>
                                                                                                    <w:bCs/>
                                                                                                    <w:i w:val="0"/>
                                                                                                    <w:iCs w:val="0"/>
                                                                                                    <w:smallCaps w:val="0"/>
                                                                                                    <w:color w:val="000000"/>
                                                                                                    <w:sz w:val="16"/>
                                                                                                  </w:rPr>
                                                                                                  <w:t xml:space="preserve"> </w:t>
                                                                                                </w:r>
                                                                                                <w:r>
                                                                                                  <w:rPr>
                                                                                                    <w:rStyle w:val="b"/>
                                                                                                    <w:i w:val="0"/>
                                                                                                    <w:iCs w:val="0"/>
                                                                                                    <w:smallCaps w:val="0"/>
                                                                                                    <w:color w:val="000000"/>
                                                                                                    <w:sz w:val="16"/>
                                                                                                  </w:rPr>
                                                                                                  <w:t> Weight </w:t>
                                                                                                </w:r>
                                                                                                <w:r>
                                                                                                  <w:rPr>
                                                                                                    <w:b/>
                                                                                                    <w:bCs/>
                                                                                                    <w:i w:val="0"/>
                                                                                                    <w:iCs w:val="0"/>
                                                                                                    <w:smallCaps w:val="0"/>
                                                                                                    <w:color w:val="000000"/>
                                                                                                    <w:sz w:val="16"/>
                                                                                                  </w:rPr>
                                                                                                  <w:t xml:space="preserve">31% </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profilehui-grid"/>
                                                                                            <w:tblpPr w:leftFromText="0" w:rightFromText="0" w:topFromText="0" w:bottomFromText="0" w:vertAnchor="text" w:tblpY="1"/>
                                                                                            <w:tblOverlap w:val="never"/>
                                                                                            <w:tblW w:w="100%" w:type="pct"/>
                                                                                            <w:tblCellMar>
                                                                                              <w:top w:w="2.25pt" w:type="dxa"/>
                                                                                              <w:start w:w="2.25pt" w:type="dxa"/>
                                                                                              <w:bottom w:w="2.25pt" w:type="dxa"/>
                                                                                              <w:end w:w="2.25pt" w:type="dxa"/>
                                                                                            </w:tblCellMar>
                                                                                            <w:tblLook w:firstColumn="1" w:firstRow="1" w:lastColumn="1" w:lastRow="1" w:noVBand="1"/>
                                                                                          </w:tblPr>
                                                                                          <w:tblGrid>
                                                                                            <w:gridCol w:w="5134"/>
                                                                                            <w:gridCol w:w="1174"/>
                                                                                            <w:gridCol w:w="939"/>
                                                                                            <w:gridCol w:w="939"/>
                                                                                            <w:gridCol w:w="1760"/>
                                                                                            <w:gridCol w:w="939"/>
                                                                                            <w:gridCol w:w="939"/>
                                                                                            <w:gridCol w:w="939"/>
                                                                                            <w:gridCol w:w="939"/>
                                                                                            <w:gridCol w:w="939"/>
                                                                                          </w:tblGrid>
                                                                                          <w:tr>
                                                                                            <w:tblPrEx>
                                                                                              <w:tblW w:w="100%" w:type="pct"/>
                                                                                              <w:tblCellMar>
                                                                                                <w:top w:w="2.25pt" w:type="dxa"/>
                                                                                                <w:start w:w="2.25pt" w:type="dxa"/>
                                                                                                <w:bottom w:w="2.25pt" w:type="dxa"/>
                                                                                                <w:end w:w="2.25pt" w:type="dxa"/>
                                                                                              </w:tblCellMar>
                                                                                              <w:tblLook w:firstColumn="1" w:firstRow="1" w:lastColumn="1" w:lastRow="1" w:noVBand="1"/>
                                                                                            </w:tblPrEx>
                                                                                            <w:trPr>
                                                                                              <w:tblHeader/>
                                                                                            </w:trPr>
                                                                                            <w:tc>
                                                                                              <w:tcPr>
                                                                                                <w:tcW w:w="35%" w:type="pc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Criteria</w:t>
                                                                                                </w:r>
                                                                                              </w:p>
                                                                                            </w:tc>
                                                                                            <w:tc>
                                                                                              <w:tcPr>
                                                                                                <w:tcW w:w="8%"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Score</w:t>
                                                                                                </w:r>
                                                                                              </w:p>
                                                                                            </w:tc>
                                                                                            <w:tc>
                                                                                              <w:tcPr>
                                                                                                <w:tcW w:w="6.4%"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Weight (%)</w:t>
                                                                                                </w:r>
                                                                                              </w:p>
                                                                                            </w:tc>
                                                                                            <w:tc>
                                                                                              <w:tcPr>
                                                                                                <w:tcW w:w="6.4%" w:type="pc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Score Comment</w:t>
                                                                                                </w:r>
                                                                                              </w:p>
                                                                                            </w:tc>
                                                                                            <w:tc>
                                                                                              <w:tcPr>
                                                                                                <w:tcW w:w="12%" w:type="pc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Required Public / Additional Disclosure</w:t>
                                                                                                </w:r>
                                                                                              </w:p>
                                                                                            </w:tc>
                                                                                            <w:tc>
                                                                                              <w:tcPr>
                                                                                                <w:tcW w:w="6.4%" w:type="pc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Data-Points Shared?</w:t>
                                                                                                </w:r>
                                                                                              </w:p>
                                                                                            </w:tc>
                                                                                            <w:tc>
                                                                                              <w:tcPr>
                                                                                                <w:tcW w:w="6.4%" w:type="pc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Contains Modeled Scores?</w:t>
                                                                                                </w:r>
                                                                                              </w:p>
                                                                                            </w:tc>
                                                                                            <w:tc>
                                                                                              <w:tcPr>
                                                                                                <w:tcW w:w="6.4%"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Industry Score Average</w:t>
                                                                                                </w:r>
                                                                                              </w:p>
                                                                                            </w:tc>
                                                                                            <w:tc>
                                                                                              <w:tcPr>
                                                                                                <w:tcW w:w="6.4%"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Industry Highest Score</w:t>
                                                                                                </w:r>
                                                                                              </w:p>
                                                                                            </w:tc>
                                                                                            <w:tc>
                                                                                              <w:tcPr>
                                                                                                <w:tcW w:w="6.4%"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Year-on-Year Change</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Human Capital Management</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68  </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7</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28</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89</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Human Capital Return on Investment</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282" w:history="1">
                                                                                                  <w:r>
                                                                                                    <w:rPr>
                                                                                                      <w:rStyle w:val="a"/>
                                                                                                      <w:b w:val="0"/>
                                                                                                      <w:bCs w:val="0"/>
                                                                                                      <w:i w:val="0"/>
                                                                                                      <w:iCs w:val="0"/>
                                                                                                      <w:smallCaps w:val="0"/>
                                                                                                      <w:color w:val="000000"/>
                                                                                                      <w:sz w:val="16"/>
                                                                                                    </w:rPr>
                                                                                                    <w:t>76  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53</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(5)</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Training &amp; Development Inputs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642" w:history="1">
                                                                                                  <w:r>
                                                                                                    <w:rPr>
                                                                                                      <w:rStyle w:val="a"/>
                                                                                                      <w:b w:val="0"/>
                                                                                                      <w:bCs w:val="0"/>
                                                                                                      <w:i w:val="0"/>
                                                                                                      <w:iCs w:val="0"/>
                                                                                                      <w:smallCaps w:val="0"/>
                                                                                                      <w:color w:val="000000"/>
                                                                                                      <w:sz w:val="16"/>
                                                                                                    </w:rPr>
                                                                                                    <w:t>91  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(9)</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Employee Development Programs</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61" w:history="1">
                                                                                                  <w:r>
                                                                                                    <w:rPr>
                                                                                                      <w:rStyle w:val="a"/>
                                                                                                      <w:b w:val="0"/>
                                                                                                      <w:bCs w:val="0"/>
                                                                                                      <w:i w:val="0"/>
                                                                                                      <w:iCs w:val="0"/>
                                                                                                      <w:smallCaps w:val="0"/>
                                                                                                      <w:color w:val="000000"/>
                                                                                                      <w:sz w:val="16"/>
                                                                                                    </w:rPr>
                                                                                                    <w:t>80  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29</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Employee Turnover Rate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64" w:history="1">
                                                                                                  <w:r>
                                                                                                    <w:rPr>
                                                                                                      <w:rStyle w:val="a"/>
                                                                                                      <w:b w:val="0"/>
                                                                                                      <w:bCs w:val="0"/>
                                                                                                      <w:i w:val="0"/>
                                                                                                      <w:iCs w:val="0"/>
                                                                                                      <w:smallCaps w:val="0"/>
                                                                                                      <w:color w:val="000000"/>
                                                                                                      <w:sz w:val="16"/>
                                                                                                    </w:rPr>
                                                                                                    <w:t>67  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23</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Employee Support Programs</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276" w:history="1">
                                                                                                  <w:r>
                                                                                                    <w:rPr>
                                                                                                      <w:rStyle w:val="a"/>
                                                                                                      <w:b w:val="0"/>
                                                                                                      <w:bCs w:val="0"/>
                                                                                                      <w:i w:val="0"/>
                                                                                                      <w:iCs w:val="0"/>
                                                                                                      <w:smallCaps w:val="0"/>
                                                                                                      <w:color w:val="000000"/>
                                                                                                      <w:sz w:val="16"/>
                                                                                                    </w:rPr>
                                                                                                    <w:t>45  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18</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76</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Long-Term Incentives for Employees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340" w:history="1">
                                                                                                  <w:r>
                                                                                                    <w:rPr>
                                                                                                      <w:rStyle w:val="a"/>
                                                                                                      <w:b w:val="0"/>
                                                                                                      <w:bCs w:val="0"/>
                                                                                                      <w:i w:val="0"/>
                                                                                                      <w:iCs w:val="0"/>
                                                                                                      <w:smallCaps w:val="0"/>
                                                                                                      <w:color w:val="000000"/>
                                                                                                      <w:sz w:val="16"/>
                                                                                                    </w:rPr>
                                                                                                    <w:t>100  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34</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Trend of Employee Wellbeing</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647" w:history="1">
                                                                                                  <w:r>
                                                                                                    <w:rPr>
                                                                                                      <w:rStyle w:val="a"/>
                                                                                                      <w:b w:val="0"/>
                                                                                                      <w:bCs w:val="0"/>
                                                                                                      <w:i w:val="0"/>
                                                                                                      <w:iCs w:val="0"/>
                                                                                                      <w:smallCaps w:val="0"/>
                                                                                                      <w:color w:val="000000"/>
                                                                                                      <w:sz w:val="16"/>
                                                                                                    </w:rPr>
                                                                                                    <w:t>20  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21</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(8)</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Type of Performance Appraisal</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648" w:history="1">
                                                                                                  <w:r>
                                                                                                    <w:rPr>
                                                                                                      <w:rStyle w:val="a"/>
                                                                                                      <w:b w:val="0"/>
                                                                                                      <w:bCs w:val="0"/>
                                                                                                      <w:i w:val="0"/>
                                                                                                      <w:iCs w:val="0"/>
                                                                                                      <w:smallCaps w:val="0"/>
                                                                                                      <w:color w:val="000000"/>
                                                                                                      <w:sz w:val="16"/>
                                                                                                    </w:rPr>
                                                                                                    <w:t>87  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17</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Hiring</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012" w:history="1">
                                                                                                  <w:r>
                                                                                                    <w:rPr>
                                                                                                      <w:rStyle w:val="a"/>
                                                                                                      <w:b w:val="0"/>
                                                                                                      <w:bCs w:val="0"/>
                                                                                                      <w:i w:val="0"/>
                                                                                                      <w:iCs w:val="0"/>
                                                                                                      <w:smallCaps w:val="0"/>
                                                                                                      <w:color w:val="000000"/>
                                                                                                      <w:sz w:val="16"/>
                                                                                                    </w:rPr>
                                                                                                    <w:t>30  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21</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97</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(20)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Labor Practices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53  </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6</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24</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95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CA0606"/>
                                                                                                    <w:sz w:val="16"/>
                                                                                                  </w:rPr>
                                                                                                </w:pPr>
                                                                                                <w:r>
                                                                                                  <w:rPr>
                                                                                                    <w:b/>
                                                                                                    <w:bCs/>
                                                                                                    <w:i w:val="0"/>
                                                                                                    <w:iCs w:val="0"/>
                                                                                                    <w:smallCaps w:val="0"/>
                                                                                                    <w:color w:val="CA0606"/>
                                                                                                    <w:sz w:val="16"/>
                                                                                                  </w:rPr>
                                                                                                  <w:t>(4)</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Labor Practices Programs</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68" w:history="1">
                                                                                                  <w:r>
                                                                                                    <w:rPr>
                                                                                                      <w:rStyle w:val="a"/>
                                                                                                      <w:b w:val="0"/>
                                                                                                      <w:bCs w:val="0"/>
                                                                                                      <w:i w:val="0"/>
                                                                                                      <w:iCs w:val="0"/>
                                                                                                      <w:smallCaps w:val="0"/>
                                                                                                      <w:color w:val="000000"/>
                                                                                                      <w:sz w:val="16"/>
                                                                                                    </w:rPr>
                                                                                                    <w:t>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Labor Practices Commitment</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69" w:history="1">
                                                                                                  <w:r>
                                                                                                    <w:rPr>
                                                                                                      <w:rStyle w:val="a"/>
                                                                                                      <w:b w:val="0"/>
                                                                                                      <w:bCs w:val="0"/>
                                                                                                      <w:i w:val="0"/>
                                                                                                      <w:iCs w:val="0"/>
                                                                                                      <w:smallCaps w:val="0"/>
                                                                                                      <w:color w:val="000000"/>
                                                                                                      <w:sz w:val="16"/>
                                                                                                    </w:rPr>
                                                                                                    <w:t>20  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11</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Workforce Breakdown: Gender</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45" w:history="1">
                                                                                                  <w:r>
                                                                                                    <w:rPr>
                                                                                                      <w:rStyle w:val="a"/>
                                                                                                      <w:b w:val="0"/>
                                                                                                      <w:bCs w:val="0"/>
                                                                                                      <w:i w:val="0"/>
                                                                                                      <w:iCs w:val="0"/>
                                                                                                      <w:smallCaps w:val="0"/>
                                                                                                      <w:color w:val="000000"/>
                                                                                                      <w:sz w:val="16"/>
                                                                                                    </w:rPr>
                                                                                                    <w:t>93  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29</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93</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Gender Pay Indicators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37  </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28</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79</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(22)</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Discrimination &amp; Harassment</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008" w:history="1">
                                                                                                  <w:r>
                                                                                                    <w:rPr>
                                                                                                      <w:rStyle w:val="a"/>
                                                                                                      <w:b w:val="0"/>
                                                                                                      <w:bCs w:val="0"/>
                                                                                                      <w:i w:val="0"/>
                                                                                                      <w:iCs w:val="0"/>
                                                                                                      <w:smallCaps w:val="0"/>
                                                                                                      <w:color w:val="000000"/>
                                                                                                      <w:sz w:val="16"/>
                                                                                                    </w:rPr>
                                                                                                    <w:t>100  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48</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Workforce Trade Union and Collective Bargaining Coverage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249" w:history="1">
                                                                                                  <w:r>
                                                                                                    <w:rPr>
                                                                                                      <w:rStyle w:val="a"/>
                                                                                                      <w:b w:val="0"/>
                                                                                                      <w:bCs w:val="0"/>
                                                                                                      <w:i w:val="0"/>
                                                                                                      <w:iCs w:val="0"/>
                                                                                                      <w:smallCaps w:val="0"/>
                                                                                                      <w:color w:val="000000"/>
                                                                                                      <w:sz w:val="16"/>
                                                                                                    </w:rPr>
                                                                                                    <w:t>94  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33</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(6)</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Workforce Breakdown: Race/ Ethnicity &amp; Nationality</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100  </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32</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Occupational Health &amp; Safety</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49  </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6</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36</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80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12</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Fatalities</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235" w:history="1">
                                                                                                  <w:r>
                                                                                                    <w:rPr>
                                                                                                      <w:rStyle w:val="a"/>
                                                                                                      <w:b w:val="0"/>
                                                                                                      <w:bCs w:val="0"/>
                                                                                                      <w:i w:val="0"/>
                                                                                                      <w:iCs w:val="0"/>
                                                                                                      <w:smallCaps w:val="0"/>
                                                                                                      <w:color w:val="000000"/>
                                                                                                      <w:sz w:val="16"/>
                                                                                                    </w:rPr>
                                                                                                    <w:t>9  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32</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OHS Programs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05" w:history="1">
                                                                                                  <w:r>
                                                                                                    <w:rPr>
                                                                                                      <w:rStyle w:val="a"/>
                                                                                                      <w:b w:val="0"/>
                                                                                                      <w:bCs w:val="0"/>
                                                                                                      <w:i w:val="0"/>
                                                                                                      <w:iCs w:val="0"/>
                                                                                                      <w:smallCaps w:val="0"/>
                                                                                                      <w:color w:val="000000"/>
                                                                                                      <w:sz w:val="16"/>
                                                                                                    </w:rPr>
                                                                                                    <w:t>80  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24</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64</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Lost-Time Injury Frequency Rate (LTIFR) - Employees</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342" w:history="1">
                                                                                                  <w:r>
                                                                                                    <w:rPr>
                                                                                                      <w:rStyle w:val="a"/>
                                                                                                      <w:b w:val="0"/>
                                                                                                      <w:bCs w:val="0"/>
                                                                                                      <w:i w:val="0"/>
                                                                                                      <w:iCs w:val="0"/>
                                                                                                      <w:smallCaps w:val="0"/>
                                                                                                      <w:color w:val="000000"/>
                                                                                                      <w:sz w:val="16"/>
                                                                                                    </w:rPr>
                                                                                                    <w:t>82  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22</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16</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37</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Lost-Time Injury Frequency Rate (LTIFR) - Contractors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341" w:history="1">
                                                                                                  <w:r>
                                                                                                    <w:rPr>
                                                                                                      <w:rStyle w:val="a"/>
                                                                                                      <w:b w:val="0"/>
                                                                                                      <w:bCs w:val="0"/>
                                                                                                      <w:i w:val="0"/>
                                                                                                      <w:iCs w:val="0"/>
                                                                                                      <w:smallCaps w:val="0"/>
                                                                                                      <w:color w:val="000000"/>
                                                                                                      <w:sz w:val="16"/>
                                                                                                    </w:rPr>
                                                                                                    <w:t>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17</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27</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OHS Policy</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04" w:history="1">
                                                                                                  <w:r>
                                                                                                    <w:rPr>
                                                                                                      <w:rStyle w:val="a"/>
                                                                                                      <w:b w:val="0"/>
                                                                                                      <w:bCs w:val="0"/>
                                                                                                      <w:i w:val="0"/>
                                                                                                      <w:iCs w:val="0"/>
                                                                                                      <w:smallCaps w:val="0"/>
                                                                                                      <w:color w:val="000000"/>
                                                                                                      <w:sz w:val="16"/>
                                                                                                    </w:rPr>
                                                                                                    <w:t>78  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12</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24</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Human Rights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71  </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29</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15</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Human Rights Assessment</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284" w:history="1">
                                                                                                  <w:r>
                                                                                                    <w:rPr>
                                                                                                      <w:rStyle w:val="a"/>
                                                                                                      <w:b w:val="0"/>
                                                                                                      <w:bCs w:val="0"/>
                                                                                                      <w:i w:val="0"/>
                                                                                                      <w:iCs w:val="0"/>
                                                                                                      <w:smallCaps w:val="0"/>
                                                                                                      <w:color w:val="000000"/>
                                                                                                      <w:sz w:val="16"/>
                                                                                                    </w:rPr>
                                                                                                    <w:t>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22</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Human Rights Commitment</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285" w:history="1">
                                                                                                  <w:r>
                                                                                                    <w:rPr>
                                                                                                      <w:rStyle w:val="a"/>
                                                                                                      <w:b w:val="0"/>
                                                                                                      <w:bCs w:val="0"/>
                                                                                                      <w:i w:val="0"/>
                                                                                                      <w:iCs w:val="0"/>
                                                                                                      <w:smallCaps w:val="0"/>
                                                                                                      <w:color w:val="000000"/>
                                                                                                      <w:sz w:val="16"/>
                                                                                                    </w:rPr>
                                                                                                    <w:t>100  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51</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Human Rights Mitigation &amp; Remediation</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286" w:history="1">
                                                                                                  <w:r>
                                                                                                    <w:rPr>
                                                                                                      <w:rStyle w:val="a"/>
                                                                                                      <w:b w:val="0"/>
                                                                                                      <w:bCs w:val="0"/>
                                                                                                      <w:i w:val="0"/>
                                                                                                      <w:iCs w:val="0"/>
                                                                                                      <w:smallCaps w:val="0"/>
                                                                                                      <w:color w:val="000000"/>
                                                                                                      <w:sz w:val="16"/>
                                                                                                    </w:rPr>
                                                                                                    <w:t>100  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19</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66</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Human Rights Due Diligence Process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287" w:history="1">
                                                                                                  <w:r>
                                                                                                    <w:rPr>
                                                                                                      <w:rStyle w:val="a"/>
                                                                                                      <w:b w:val="0"/>
                                                                                                      <w:bCs w:val="0"/>
                                                                                                      <w:i w:val="0"/>
                                                                                                      <w:iCs w:val="0"/>
                                                                                                      <w:smallCaps w:val="0"/>
                                                                                                      <w:color w:val="000000"/>
                                                                                                      <w:sz w:val="16"/>
                                                                                                    </w:rPr>
                                                                                                    <w:t>85  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(5)</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Health &amp; Nutrition</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93  </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13</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93</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23</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Health &amp; Nutrition Programs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33" w:history="1">
                                                                                                  <w:r>
                                                                                                    <w:rPr>
                                                                                                      <w:rStyle w:val="a"/>
                                                                                                      <w:b w:val="0"/>
                                                                                                      <w:bCs w:val="0"/>
                                                                                                      <w:i w:val="0"/>
                                                                                                      <w:iCs w:val="0"/>
                                                                                                      <w:smallCaps w:val="0"/>
                                                                                                      <w:color w:val="000000"/>
                                                                                                      <w:sz w:val="16"/>
                                                                                                    </w:rPr>
                                                                                                    <w:t>100  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34</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11</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Health &amp; Nutrition Revenues</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275" w:history="1">
                                                                                                  <w:r>
                                                                                                    <w:rPr>
                                                                                                      <w:rStyle w:val="a"/>
                                                                                                      <w:b w:val="0"/>
                                                                                                      <w:bCs w:val="0"/>
                                                                                                      <w:i w:val="0"/>
                                                                                                      <w:iCs w:val="0"/>
                                                                                                      <w:smallCaps w:val="0"/>
                                                                                                      <w:color w:val="000000"/>
                                                                                                      <w:sz w:val="16"/>
                                                                                                    </w:rPr>
                                                                                                    <w:t>80  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33</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16</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12</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Health &amp; Nutrition Policy</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350" w:history="1">
                                                                                                  <w:r>
                                                                                                    <w:rPr>
                                                                                                      <w:rStyle w:val="a"/>
                                                                                                      <w:b w:val="0"/>
                                                                                                      <w:bCs w:val="0"/>
                                                                                                      <w:i w:val="0"/>
                                                                                                      <w:iCs w:val="0"/>
                                                                                                      <w:smallCaps w:val="0"/>
                                                                                                      <w:color w:val="000000"/>
                                                                                                      <w:sz w:val="16"/>
                                                                                                    </w:rPr>
                                                                                                    <w:t>100  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33</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Customer Relations</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16  </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2</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27</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99</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CA0606"/>
                                                                                                    <w:sz w:val="16"/>
                                                                                                  </w:rPr>
                                                                                                </w:pPr>
                                                                                                <w:r>
                                                                                                  <w:rPr>
                                                                                                    <w:b/>
                                                                                                    <w:bCs/>
                                                                                                    <w:i w:val="0"/>
                                                                                                    <w:iCs w:val="0"/>
                                                                                                    <w:smallCaps w:val="0"/>
                                                                                                    <w:color w:val="CA0606"/>
                                                                                                    <w:sz w:val="16"/>
                                                                                                  </w:rPr>
                                                                                                  <w:t>(47)</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Customer Satisfaction Measurement</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573" w:history="1">
                                                                                                  <w:r>
                                                                                                    <w:rPr>
                                                                                                      <w:rStyle w:val="a"/>
                                                                                                      <w:b w:val="0"/>
                                                                                                      <w:bCs w:val="0"/>
                                                                                                      <w:i w:val="0"/>
                                                                                                      <w:iCs w:val="0"/>
                                                                                                      <w:smallCaps w:val="0"/>
                                                                                                      <w:color w:val="000000"/>
                                                                                                      <w:sz w:val="16"/>
                                                                                                    </w:rPr>
                                                                                                    <w:t>1  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33</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(99)</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Online Strategies &amp; Customers Online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442" w:history="1">
                                                                                                  <w:r>
                                                                                                    <w:rPr>
                                                                                                      <w:rStyle w:val="a"/>
                                                                                                      <w:b w:val="0"/>
                                                                                                      <w:bCs w:val="0"/>
                                                                                                      <w:i w:val="0"/>
                                                                                                      <w:iCs w:val="0"/>
                                                                                                      <w:smallCaps w:val="0"/>
                                                                                                      <w:color w:val="000000"/>
                                                                                                      <w:sz w:val="16"/>
                                                                                                    </w:rPr>
                                                                                                    <w:t>32  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23</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12</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Customer Relations Management</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77" w:history="1">
                                                                                                  <w:r>
                                                                                                    <w:rPr>
                                                                                                      <w:rStyle w:val="a"/>
                                                                                                      <w:b w:val="0"/>
                                                                                                      <w:bCs w:val="0"/>
                                                                                                      <w:i w:val="0"/>
                                                                                                      <w:iCs w:val="0"/>
                                                                                                      <w:smallCaps w:val="0"/>
                                                                                                      <w:color w:val="000000"/>
                                                                                                      <w:sz w:val="16"/>
                                                                                                    </w:rPr>
                                                                                                    <w:t>30  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12</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pStyle w:val="div"/>
                                                                                                  <w:pBdr>
                                                                                                    <w:top w:val="none" w:sz="0" w:space="18" w:color="auto"/>
                                                                                                    <w:left w:val="none" w:sz="0" w:space="0" w:color="auto"/>
                                                                                                    <w:bottom w:val="none" w:sz="0" w:space="0" w:color="auto"/>
                                                                                                    <w:right w:val="none" w:sz="0" w:space="0" w:color="auto"/>
                                                                                                  </w:pBdr>
                                                                                                  <w:jc w:val="start"/>
                                                                                                  <w:rPr>
                                                                                                    <w:b/>
                                                                                                    <w:bCs/>
                                                                                                    <w:i w:val="0"/>
                                                                                                    <w:iCs w:val="0"/>
                                                                                                    <w:smallCaps w:val="0"/>
                                                                                                    <w:color w:val="000000"/>
                                                                                                    <w:sz w:val="16"/>
                                                                                                  </w:rPr>
                                                                                                </w:pPr>
                                                                                                <w:r>
                                                                                                  <w:rPr>
                                                                                                    <w:rStyle w:val="span"/>
                                                                                                    <w:b/>
                                                                                                    <w:bCs/>
                                                                                                    <w:i w:val="0"/>
                                                                                                    <w:iCs w:val="0"/>
                                                                                                    <w:smallCaps w:val="0"/>
                                                                                                    <w:color w:val="000000"/>
                                                                                                    <w:sz w:val="16"/>
                                                                                                  </w:rPr>
                                                                                                  <w:t>46</w:t>
                                                                                                </w:r>
                                                                                                <w:r>
                                                                                                  <w:rPr>
                                                                                                    <w:b/>
                                                                                                    <w:bCs/>
                                                                                                    <w:i w:val="0"/>
                                                                                                    <w:iCs w:val="0"/>
                                                                                                    <w:smallCaps w:val="0"/>
                                                                                                    <w:color w:val="000000"/>
                                                                                                    <w:sz w:val="16"/>
                                                                                                  </w:rPr>
                                                                                                  <w:t xml:space="preserve"> </w:t>
                                                                                                </w:r>
                                                                                                <w:r>
                                                                                                  <w:rPr>
                                                                                                    <w:rStyle w:val="span"/>
                                                                                                    <w:b/>
                                                                                                    <w:bCs/>
                                                                                                    <w:i w:val="0"/>
                                                                                                    <w:iCs w:val="0"/>
                                                                                                    <w:smallCaps w:val="0"/>
                                                                                                    <w:color w:val="000000"/>
                                                                                                    <w:sz w:val="16"/>
                                                                                                  </w:rPr>
                                                                                                  <w:t> Governance &amp; Economic</w:t>
                                                                                                </w:r>
                                                                                                <w:r>
                                                                                                  <w:rPr>
                                                                                                    <w:b/>
                                                                                                    <w:bCs/>
                                                                                                    <w:i w:val="0"/>
                                                                                                    <w:iCs w:val="0"/>
                                                                                                    <w:smallCaps w:val="0"/>
                                                                                                    <w:color w:val="000000"/>
                                                                                                    <w:sz w:val="16"/>
                                                                                                  </w:rPr>
                                                                                                  <w:t xml:space="preserve"> </w:t>
                                                                                                </w:r>
                                                                                                <w:r>
                                                                                                  <w:rPr>
                                                                                                    <w:rStyle w:val="b"/>
                                                                                                    <w:i w:val="0"/>
                                                                                                    <w:iCs w:val="0"/>
                                                                                                    <w:smallCaps w:val="0"/>
                                                                                                    <w:color w:val="000000"/>
                                                                                                    <w:sz w:val="16"/>
                                                                                                  </w:rPr>
                                                                                                  <w:t> Weight </w:t>
                                                                                                </w:r>
                                                                                                <w:r>
                                                                                                  <w:rPr>
                                                                                                    <w:b/>
                                                                                                    <w:bCs/>
                                                                                                    <w:i w:val="0"/>
                                                                                                    <w:iCs w:val="0"/>
                                                                                                    <w:smallCaps w:val="0"/>
                                                                                                    <w:color w:val="000000"/>
                                                                                                    <w:sz w:val="16"/>
                                                                                                  </w:rPr>
                                                                                                  <w:t xml:space="preserve">32% </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profilehui-grid"/>
                                                                                            <w:tblpPr w:leftFromText="0" w:rightFromText="0" w:topFromText="0" w:bottomFromText="0" w:vertAnchor="text" w:tblpY="1"/>
                                                                                            <w:tblOverlap w:val="never"/>
                                                                                            <w:tblW w:w="100%" w:type="pct"/>
                                                                                            <w:tblCellMar>
                                                                                              <w:top w:w="2.25pt" w:type="dxa"/>
                                                                                              <w:start w:w="2.25pt" w:type="dxa"/>
                                                                                              <w:bottom w:w="2.25pt" w:type="dxa"/>
                                                                                              <w:end w:w="2.25pt" w:type="dxa"/>
                                                                                            </w:tblCellMar>
                                                                                            <w:tblLook w:firstColumn="1" w:firstRow="1" w:lastColumn="1" w:lastRow="1" w:noVBand="1"/>
                                                                                          </w:tblPr>
                                                                                          <w:tblGrid>
                                                                                            <w:gridCol w:w="5134"/>
                                                                                            <w:gridCol w:w="1174"/>
                                                                                            <w:gridCol w:w="939"/>
                                                                                            <w:gridCol w:w="939"/>
                                                                                            <w:gridCol w:w="1760"/>
                                                                                            <w:gridCol w:w="939"/>
                                                                                            <w:gridCol w:w="939"/>
                                                                                            <w:gridCol w:w="939"/>
                                                                                            <w:gridCol w:w="939"/>
                                                                                            <w:gridCol w:w="939"/>
                                                                                          </w:tblGrid>
                                                                                          <w:tr>
                                                                                            <w:tblPrEx>
                                                                                              <w:tblW w:w="100%" w:type="pct"/>
                                                                                              <w:tblCellMar>
                                                                                                <w:top w:w="2.25pt" w:type="dxa"/>
                                                                                                <w:start w:w="2.25pt" w:type="dxa"/>
                                                                                                <w:bottom w:w="2.25pt" w:type="dxa"/>
                                                                                                <w:end w:w="2.25pt" w:type="dxa"/>
                                                                                              </w:tblCellMar>
                                                                                              <w:tblLook w:firstColumn="1" w:firstRow="1" w:lastColumn="1" w:lastRow="1" w:noVBand="1"/>
                                                                                            </w:tblPrEx>
                                                                                            <w:trPr>
                                                                                              <w:tblHeader/>
                                                                                            </w:trPr>
                                                                                            <w:tc>
                                                                                              <w:tcPr>
                                                                                                <w:tcW w:w="35%" w:type="pc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Criteria</w:t>
                                                                                                </w:r>
                                                                                              </w:p>
                                                                                            </w:tc>
                                                                                            <w:tc>
                                                                                              <w:tcPr>
                                                                                                <w:tcW w:w="8%"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Score</w:t>
                                                                                                </w:r>
                                                                                              </w:p>
                                                                                            </w:tc>
                                                                                            <w:tc>
                                                                                              <w:tcPr>
                                                                                                <w:tcW w:w="6.4%"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Weight (%)</w:t>
                                                                                                </w:r>
                                                                                              </w:p>
                                                                                            </w:tc>
                                                                                            <w:tc>
                                                                                              <w:tcPr>
                                                                                                <w:tcW w:w="6.4%" w:type="pc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Score Comment</w:t>
                                                                                                </w:r>
                                                                                              </w:p>
                                                                                            </w:tc>
                                                                                            <w:tc>
                                                                                              <w:tcPr>
                                                                                                <w:tcW w:w="12%" w:type="pc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Required Public / Additional Disclosure</w:t>
                                                                                                </w:r>
                                                                                              </w:p>
                                                                                            </w:tc>
                                                                                            <w:tc>
                                                                                              <w:tcPr>
                                                                                                <w:tcW w:w="6.4%" w:type="pc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Data-Points Shared?</w:t>
                                                                                                </w:r>
                                                                                              </w:p>
                                                                                            </w:tc>
                                                                                            <w:tc>
                                                                                              <w:tcPr>
                                                                                                <w:tcW w:w="6.4%" w:type="pc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Contains Modeled Scores?</w:t>
                                                                                                </w:r>
                                                                                              </w:p>
                                                                                            </w:tc>
                                                                                            <w:tc>
                                                                                              <w:tcPr>
                                                                                                <w:tcW w:w="6.4%"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Industry Score Average</w:t>
                                                                                                </w:r>
                                                                                              </w:p>
                                                                                            </w:tc>
                                                                                            <w:tc>
                                                                                              <w:tcPr>
                                                                                                <w:tcW w:w="6.4%"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Industry Highest Score</w:t>
                                                                                                </w:r>
                                                                                              </w:p>
                                                                                            </w:tc>
                                                                                            <w:tc>
                                                                                              <w:tcPr>
                                                                                                <w:tcW w:w="6.4%"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Year-on-Year Change</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Corporate Governance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32  </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6</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43</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82</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CA0606"/>
                                                                                                    <w:sz w:val="16"/>
                                                                                                  </w:rPr>
                                                                                                </w:pPr>
                                                                                                <w:r>
                                                                                                  <w:rPr>
                                                                                                    <w:b/>
                                                                                                    <w:bCs/>
                                                                                                    <w:i w:val="0"/>
                                                                                                    <w:iCs w:val="0"/>
                                                                                                    <w:smallCaps w:val="0"/>
                                                                                                    <w:color w:val="CA0606"/>
                                                                                                    <w:sz w:val="16"/>
                                                                                                  </w:rPr>
                                                                                                  <w:t>(1)</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Board Gender Diversity</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256" w:history="1">
                                                                                                  <w:r>
                                                                                                    <w:rPr>
                                                                                                      <w:rStyle w:val="a"/>
                                                                                                      <w:b w:val="0"/>
                                                                                                      <w:bCs w:val="0"/>
                                                                                                      <w:i w:val="0"/>
                                                                                                      <w:iCs w:val="0"/>
                                                                                                      <w:smallCaps w:val="0"/>
                                                                                                      <w:color w:val="000000"/>
                                                                                                      <w:sz w:val="16"/>
                                                                                                    </w:rPr>
                                                                                                    <w:t>59  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12</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48</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Board Type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48" w:history="1">
                                                                                                  <w:r>
                                                                                                    <w:rPr>
                                                                                                      <w:rStyle w:val="a"/>
                                                                                                      <w:b w:val="0"/>
                                                                                                      <w:bCs w:val="0"/>
                                                                                                      <w:i w:val="0"/>
                                                                                                      <w:iCs w:val="0"/>
                                                                                                      <w:smallCaps w:val="0"/>
                                                                                                      <w:color w:val="000000"/>
                                                                                                      <w:sz w:val="16"/>
                                                                                                    </w:rPr>
                                                                                                    <w:t>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34</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Board Accountability</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46" w:history="1">
                                                                                                  <w:r>
                                                                                                    <w:rPr>
                                                                                                      <w:rStyle w:val="a"/>
                                                                                                      <w:b w:val="0"/>
                                                                                                      <w:bCs w:val="0"/>
                                                                                                      <w:i w:val="0"/>
                                                                                                      <w:iCs w:val="0"/>
                                                                                                      <w:smallCaps w:val="0"/>
                                                                                                      <w:color w:val="000000"/>
                                                                                                      <w:sz w:val="16"/>
                                                                                                    </w:rPr>
                                                                                                    <w:t>20  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7</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53</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Board Diversity Policy</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46" w:history="1">
                                                                                                  <w:r>
                                                                                                    <w:rPr>
                                                                                                      <w:rStyle w:val="a"/>
                                                                                                      <w:b w:val="0"/>
                                                                                                      <w:bCs w:val="0"/>
                                                                                                      <w:i w:val="0"/>
                                                                                                      <w:iCs w:val="0"/>
                                                                                                      <w:smallCaps w:val="0"/>
                                                                                                      <w:color w:val="000000"/>
                                                                                                      <w:sz w:val="16"/>
                                                                                                    </w:rPr>
                                                                                                    <w:t>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7</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37</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Board Industry Experience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47" w:history="1">
                                                                                                  <w:r>
                                                                                                    <w:rPr>
                                                                                                      <w:rStyle w:val="a"/>
                                                                                                      <w:b w:val="0"/>
                                                                                                      <w:bCs w:val="0"/>
                                                                                                      <w:i w:val="0"/>
                                                                                                      <w:iCs w:val="0"/>
                                                                                                      <w:smallCaps w:val="0"/>
                                                                                                      <w:color w:val="000000"/>
                                                                                                      <w:sz w:val="16"/>
                                                                                                    </w:rPr>
                                                                                                    <w:t>42  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56</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21</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CEO Compensation - Long-Term Performance Alignment</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226" w:history="1">
                                                                                                  <w:r>
                                                                                                    <w:rPr>
                                                                                                      <w:rStyle w:val="a"/>
                                                                                                      <w:b w:val="0"/>
                                                                                                      <w:bCs w:val="0"/>
                                                                                                      <w:i w:val="0"/>
                                                                                                      <w:iCs w:val="0"/>
                                                                                                      <w:smallCaps w:val="0"/>
                                                                                                      <w:color w:val="000000"/>
                                                                                                      <w:sz w:val="16"/>
                                                                                                    </w:rPr>
                                                                                                    <w:t>8  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13</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CEO Compensation - Success Metrics</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227" w:history="1">
                                                                                                  <w:r>
                                                                                                    <w:rPr>
                                                                                                      <w:rStyle w:val="a"/>
                                                                                                      <w:b w:val="0"/>
                                                                                                      <w:bCs w:val="0"/>
                                                                                                      <w:i w:val="0"/>
                                                                                                      <w:iCs w:val="0"/>
                                                                                                      <w:smallCaps w:val="0"/>
                                                                                                      <w:color w:val="000000"/>
                                                                                                      <w:sz w:val="16"/>
                                                                                                    </w:rPr>
                                                                                                    <w:t>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17</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Government Ownership</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266" w:history="1">
                                                                                                  <w:r>
                                                                                                    <w:rPr>
                                                                                                      <w:rStyle w:val="a"/>
                                                                                                      <w:b w:val="0"/>
                                                                                                      <w:bCs w:val="0"/>
                                                                                                      <w:i w:val="0"/>
                                                                                                      <w:iCs w:val="0"/>
                                                                                                      <w:smallCaps w:val="0"/>
                                                                                                      <w:color w:val="000000"/>
                                                                                                      <w:sz w:val="16"/>
                                                                                                    </w:rPr>
                                                                                                    <w:t>100  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91</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Management Ownership</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346" w:history="1">
                                                                                                  <w:r>
                                                                                                    <w:rPr>
                                                                                                      <w:rStyle w:val="a"/>
                                                                                                      <w:b w:val="0"/>
                                                                                                      <w:bCs w:val="0"/>
                                                                                                      <w:i w:val="0"/>
                                                                                                      <w:iCs w:val="0"/>
                                                                                                      <w:smallCaps w:val="0"/>
                                                                                                      <w:color w:val="000000"/>
                                                                                                      <w:sz w:val="16"/>
                                                                                                    </w:rPr>
                                                                                                    <w:t>35  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41</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(9)</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Management Ownership Requirements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347" w:history="1">
                                                                                                  <w:r>
                                                                                                    <w:rPr>
                                                                                                      <w:rStyle w:val="a"/>
                                                                                                      <w:b w:val="0"/>
                                                                                                      <w:bCs w:val="0"/>
                                                                                                      <w:i w:val="0"/>
                                                                                                      <w:iCs w:val="0"/>
                                                                                                      <w:smallCaps w:val="0"/>
                                                                                                      <w:color w:val="000000"/>
                                                                                                      <w:sz w:val="16"/>
                                                                                                    </w:rPr>
                                                                                                    <w:t>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7</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Non-Executive Chairperson/ Lead Director</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424" w:history="1">
                                                                                                  <w:r>
                                                                                                    <w:rPr>
                                                                                                      <w:rStyle w:val="a"/>
                                                                                                      <w:b w:val="0"/>
                                                                                                      <w:bCs w:val="0"/>
                                                                                                      <w:i w:val="0"/>
                                                                                                      <w:iCs w:val="0"/>
                                                                                                      <w:smallCaps w:val="0"/>
                                                                                                      <w:color w:val="000000"/>
                                                                                                      <w:sz w:val="16"/>
                                                                                                    </w:rPr>
                                                                                                    <w:t>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ESG Governance Oversight</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76" w:history="1">
                                                                                                  <w:r>
                                                                                                    <w:rPr>
                                                                                                      <w:rStyle w:val="a"/>
                                                                                                      <w:b w:val="0"/>
                                                                                                      <w:bCs w:val="0"/>
                                                                                                      <w:i w:val="0"/>
                                                                                                      <w:iCs w:val="0"/>
                                                                                                      <w:smallCaps w:val="0"/>
                                                                                                      <w:color w:val="000000"/>
                                                                                                      <w:sz w:val="16"/>
                                                                                                    </w:rPr>
                                                                                                    <w:t>50  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Board Average Tenure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36" w:history="1">
                                                                                                  <w:r>
                                                                                                    <w:rPr>
                                                                                                      <w:rStyle w:val="a"/>
                                                                                                      <w:b w:val="0"/>
                                                                                                      <w:bCs w:val="0"/>
                                                                                                      <w:i w:val="0"/>
                                                                                                      <w:iCs w:val="0"/>
                                                                                                      <w:smallCaps w:val="0"/>
                                                                                                      <w:color w:val="000000"/>
                                                                                                      <w:sz w:val="16"/>
                                                                                                    </w:rPr>
                                                                                                    <w:t>87  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68</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(13)</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CEO-to-Employee Pay Ratio</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0  </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44</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(44)</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Family Ownership</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Not applicable</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Board Independence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46" w:history="1">
                                                                                                  <w:r>
                                                                                                    <w:rPr>
                                                                                                      <w:rStyle w:val="a"/>
                                                                                                      <w:b w:val="0"/>
                                                                                                      <w:bCs w:val="0"/>
                                                                                                      <w:i w:val="0"/>
                                                                                                      <w:iCs w:val="0"/>
                                                                                                      <w:smallCaps w:val="0"/>
                                                                                                      <w:color w:val="000000"/>
                                                                                                      <w:sz w:val="16"/>
                                                                                                    </w:rPr>
                                                                                                    <w:t>100  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75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Supply Chain Management</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38  </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6</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19</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92</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CA0606"/>
                                                                                                    <w:sz w:val="16"/>
                                                                                                  </w:rPr>
                                                                                                </w:pPr>
                                                                                                <w:r>
                                                                                                  <w:rPr>
                                                                                                    <w:b/>
                                                                                                    <w:bCs/>
                                                                                                    <w:i w:val="0"/>
                                                                                                    <w:iCs w:val="0"/>
                                                                                                    <w:smallCaps w:val="0"/>
                                                                                                    <w:color w:val="CA0606"/>
                                                                                                    <w:sz w:val="16"/>
                                                                                                  </w:rPr>
                                                                                                  <w:t>(8)</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Supplier Assessment and Development</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41" w:history="1">
                                                                                                  <w:r>
                                                                                                    <w:rPr>
                                                                                                      <w:rStyle w:val="a"/>
                                                                                                      <w:b w:val="0"/>
                                                                                                      <w:bCs w:val="0"/>
                                                                                                      <w:i w:val="0"/>
                                                                                                      <w:iCs w:val="0"/>
                                                                                                      <w:smallCaps w:val="0"/>
                                                                                                      <w:color w:val="000000"/>
                                                                                                      <w:sz w:val="16"/>
                                                                                                    </w:rPr>
                                                                                                    <w:t>85  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23</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27</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KPIs for Supplier Assessment and Development</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43" w:history="1">
                                                                                                  <w:r>
                                                                                                    <w:rPr>
                                                                                                      <w:rStyle w:val="a"/>
                                                                                                      <w:b w:val="0"/>
                                                                                                      <w:bCs w:val="0"/>
                                                                                                      <w:i w:val="0"/>
                                                                                                      <w:iCs w:val="0"/>
                                                                                                      <w:smallCaps w:val="0"/>
                                                                                                      <w:color w:val="000000"/>
                                                                                                      <w:sz w:val="16"/>
                                                                                                    </w:rPr>
                                                                                                    <w:t>5  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23</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17</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(35)</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Supplier ESG Programs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45" w:history="1">
                                                                                                  <w:r>
                                                                                                    <w:rPr>
                                                                                                      <w:rStyle w:val="a"/>
                                                                                                      <w:b w:val="0"/>
                                                                                                      <w:bCs w:val="0"/>
                                                                                                      <w:i w:val="0"/>
                                                                                                      <w:iCs w:val="0"/>
                                                                                                      <w:smallCaps w:val="0"/>
                                                                                                      <w:color w:val="000000"/>
                                                                                                      <w:sz w:val="16"/>
                                                                                                    </w:rPr>
                                                                                                    <w:t>25  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23</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88</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Supplier Screening</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42" w:history="1">
                                                                                                  <w:r>
                                                                                                    <w:rPr>
                                                                                                      <w:rStyle w:val="a"/>
                                                                                                      <w:b w:val="0"/>
                                                                                                      <w:bCs w:val="0"/>
                                                                                                      <w:i w:val="0"/>
                                                                                                      <w:iCs w:val="0"/>
                                                                                                      <w:smallCaps w:val="0"/>
                                                                                                      <w:color w:val="000000"/>
                                                                                                      <w:sz w:val="16"/>
                                                                                                    </w:rPr>
                                                                                                    <w:t>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18</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17</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Supplier Code of Conduct</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620" w:history="1">
                                                                                                  <w:r>
                                                                                                    <w:rPr>
                                                                                                      <w:rStyle w:val="a"/>
                                                                                                      <w:b w:val="0"/>
                                                                                                      <w:bCs w:val="0"/>
                                                                                                      <w:i w:val="0"/>
                                                                                                      <w:iCs w:val="0"/>
                                                                                                      <w:smallCaps w:val="0"/>
                                                                                                      <w:color w:val="000000"/>
                                                                                                      <w:sz w:val="16"/>
                                                                                                    </w:rPr>
                                                                                                    <w:t>93  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13</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34</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Business Ethics</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83  </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4</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46</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89</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4</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Codes of Conduct</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78" w:history="1">
                                                                                                  <w:r>
                                                                                                    <w:rPr>
                                                                                                      <w:rStyle w:val="a"/>
                                                                                                      <w:b w:val="0"/>
                                                                                                      <w:bCs w:val="0"/>
                                                                                                      <w:i w:val="0"/>
                                                                                                      <w:iCs w:val="0"/>
                                                                                                      <w:smallCaps w:val="0"/>
                                                                                                      <w:color w:val="000000"/>
                                                                                                      <w:sz w:val="16"/>
                                                                                                    </w:rPr>
                                                                                                    <w:t>100  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73</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Anti-Bribery &amp; Anti-Corruption Policy</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04" w:history="1">
                                                                                                  <w:r>
                                                                                                    <w:rPr>
                                                                                                      <w:rStyle w:val="a"/>
                                                                                                      <w:b w:val="0"/>
                                                                                                      <w:bCs w:val="0"/>
                                                                                                      <w:i w:val="0"/>
                                                                                                      <w:iCs w:val="0"/>
                                                                                                      <w:smallCaps w:val="0"/>
                                                                                                      <w:color w:val="000000"/>
                                                                                                      <w:sz w:val="16"/>
                                                                                                    </w:rPr>
                                                                                                    <w:t>90  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47</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Reporting on Breaches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534" w:history="1">
                                                                                                  <w:r>
                                                                                                    <w:rPr>
                                                                                                      <w:rStyle w:val="a"/>
                                                                                                      <w:b w:val="0"/>
                                                                                                      <w:bCs w:val="0"/>
                                                                                                      <w:i w:val="0"/>
                                                                                                      <w:iCs w:val="0"/>
                                                                                                      <w:smallCaps w:val="0"/>
                                                                                                      <w:color w:val="000000"/>
                                                                                                      <w:sz w:val="16"/>
                                                                                                    </w:rPr>
                                                                                                    <w:t>55  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26</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92</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(5)</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Whistleblowing Mechanism</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627" w:history="1">
                                                                                                  <w:r>
                                                                                                    <w:rPr>
                                                                                                      <w:rStyle w:val="a"/>
                                                                                                      <w:b w:val="0"/>
                                                                                                      <w:bCs w:val="0"/>
                                                                                                      <w:i w:val="0"/>
                                                                                                      <w:iCs w:val="0"/>
                                                                                                      <w:smallCaps w:val="0"/>
                                                                                                      <w:color w:val="000000"/>
                                                                                                      <w:sz w:val="16"/>
                                                                                                    </w:rPr>
                                                                                                    <w:t>71  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UN Global Compact Membership</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13" w:history="1">
                                                                                                  <w:r>
                                                                                                    <w:rPr>
                                                                                                      <w:rStyle w:val="a"/>
                                                                                                      <w:b w:val="0"/>
                                                                                                      <w:bCs w:val="0"/>
                                                                                                      <w:i w:val="0"/>
                                                                                                      <w:iCs w:val="0"/>
                                                                                                      <w:smallCaps w:val="0"/>
                                                                                                      <w:color w:val="000000"/>
                                                                                                      <w:sz w:val="16"/>
                                                                                                    </w:rPr>
                                                                                                    <w:t>100  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13</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Product Quality &amp; Recall Management</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54  </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3</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34</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90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9</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Product Recalls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488" w:history="1">
                                                                                                  <w:r>
                                                                                                    <w:rPr>
                                                                                                      <w:rStyle w:val="a"/>
                                                                                                      <w:b w:val="0"/>
                                                                                                      <w:bCs w:val="0"/>
                                                                                                      <w:i w:val="0"/>
                                                                                                      <w:iCs w:val="0"/>
                                                                                                      <w:smallCaps w:val="0"/>
                                                                                                      <w:color w:val="000000"/>
                                                                                                      <w:sz w:val="16"/>
                                                                                                    </w:rPr>
                                                                                                    <w:t>57  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41</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27</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Product Quality Programs</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75" w:history="1">
                                                                                                  <w:r>
                                                                                                    <w:rPr>
                                                                                                      <w:rStyle w:val="a"/>
                                                                                                      <w:b w:val="0"/>
                                                                                                      <w:bCs w:val="0"/>
                                                                                                      <w:i w:val="0"/>
                                                                                                      <w:iCs w:val="0"/>
                                                                                                      <w:smallCaps w:val="0"/>
                                                                                                      <w:color w:val="000000"/>
                                                                                                      <w:sz w:val="16"/>
                                                                                                    </w:rPr>
                                                                                                    <w:t>50  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27</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(10)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Risk &amp; Crisis Management</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44  </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3</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32</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95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11</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Risk Governance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558" w:history="1">
                                                                                                  <w:r>
                                                                                                    <w:rPr>
                                                                                                      <w:rStyle w:val="a"/>
                                                                                                      <w:b w:val="0"/>
                                                                                                      <w:bCs w:val="0"/>
                                                                                                      <w:i w:val="0"/>
                                                                                                      <w:iCs w:val="0"/>
                                                                                                      <w:smallCaps w:val="0"/>
                                                                                                      <w:color w:val="000000"/>
                                                                                                      <w:sz w:val="16"/>
                                                                                                    </w:rPr>
                                                                                                    <w:t>70  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43</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52</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45</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Risk Management Processes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40" w:history="1">
                                                                                                  <w:r>
                                                                                                    <w:rPr>
                                                                                                      <w:rStyle w:val="a"/>
                                                                                                      <w:b w:val="0"/>
                                                                                                      <w:bCs w:val="0"/>
                                                                                                      <w:i w:val="0"/>
                                                                                                      <w:iCs w:val="0"/>
                                                                                                      <w:smallCaps w:val="0"/>
                                                                                                      <w:color w:val="000000"/>
                                                                                                      <w:sz w:val="16"/>
                                                                                                    </w:rPr>
                                                                                                    <w:t>33  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42</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23</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87</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CA0606"/>
                                                                                                    <w:sz w:val="16"/>
                                                                                                  </w:rPr>
                                                                                                </w:pPr>
                                                                                                <w:r>
                                                                                                  <w:rPr>
                                                                                                    <w:b w:val="0"/>
                                                                                                    <w:bCs w:val="0"/>
                                                                                                    <w:i w:val="0"/>
                                                                                                    <w:iCs w:val="0"/>
                                                                                                    <w:smallCaps w:val="0"/>
                                                                                                    <w:color w:val="CA0606"/>
                                                                                                    <w:sz w:val="16"/>
                                                                                                  </w:rPr>
                                                                                                  <w:t>(20)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Emerging Risks</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59" w:history="1">
                                                                                                  <w:r>
                                                                                                    <w:rPr>
                                                                                                      <w:rStyle w:val="a"/>
                                                                                                      <w:b w:val="0"/>
                                                                                                      <w:bCs w:val="0"/>
                                                                                                      <w:i w:val="0"/>
                                                                                                      <w:iCs w:val="0"/>
                                                                                                      <w:smallCaps w:val="0"/>
                                                                                                      <w:color w:val="000000"/>
                                                                                                      <w:sz w:val="16"/>
                                                                                                    </w:rPr>
                                                                                                    <w:t>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Information Security</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13  </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2</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19</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83</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13</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Information Security Governance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298" w:history="1">
                                                                                                  <w:r>
                                                                                                    <w:rPr>
                                                                                                      <w:rStyle w:val="a"/>
                                                                                                      <w:b w:val="0"/>
                                                                                                      <w:bCs w:val="0"/>
                                                                                                      <w:i w:val="0"/>
                                                                                                      <w:iCs w:val="0"/>
                                                                                                      <w:smallCaps w:val="0"/>
                                                                                                      <w:color w:val="000000"/>
                                                                                                      <w:sz w:val="16"/>
                                                                                                    </w:rPr>
                                                                                                    <w:t>20  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14</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Information Security Management Programs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478" w:history="1">
                                                                                                  <w:r>
                                                                                                    <w:rPr>
                                                                                                      <w:rStyle w:val="a"/>
                                                                                                      <w:b w:val="0"/>
                                                                                                      <w:bCs w:val="0"/>
                                                                                                      <w:i w:val="0"/>
                                                                                                      <w:iCs w:val="0"/>
                                                                                                      <w:smallCaps w:val="0"/>
                                                                                                      <w:color w:val="000000"/>
                                                                                                      <w:sz w:val="16"/>
                                                                                                    </w:rPr>
                                                                                                    <w:t>15  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28</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15</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Information Security Policy</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583" w:history="1">
                                                                                                  <w:r>
                                                                                                    <w:rPr>
                                                                                                      <w:rStyle w:val="a"/>
                                                                                                      <w:b w:val="0"/>
                                                                                                      <w:bCs w:val="0"/>
                                                                                                      <w:i w:val="0"/>
                                                                                                      <w:iCs w:val="0"/>
                                                                                                      <w:smallCaps w:val="0"/>
                                                                                                      <w:color w:val="000000"/>
                                                                                                      <w:sz w:val="16"/>
                                                                                                    </w:rPr>
                                                                                                    <w:t>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14</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Materiality</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88  </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2</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38</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21</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Material Issues for Enterprise Value Creation</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351" w:history="1">
                                                                                                  <w:r>
                                                                                                    <w:rPr>
                                                                                                      <w:rStyle w:val="a"/>
                                                                                                      <w:b w:val="0"/>
                                                                                                      <w:bCs w:val="0"/>
                                                                                                      <w:i w:val="0"/>
                                                                                                      <w:iCs w:val="0"/>
                                                                                                      <w:smallCaps w:val="0"/>
                                                                                                      <w:color w:val="000000"/>
                                                                                                      <w:sz w:val="16"/>
                                                                                                    </w:rPr>
                                                                                                    <w:t>67  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17</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Materiality Metrics for Enterprise Value Creation</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47" w:history="1">
                                                                                                  <w:r>
                                                                                                    <w:rPr>
                                                                                                      <w:rStyle w:val="a"/>
                                                                                                      <w:b w:val="0"/>
                                                                                                      <w:bCs w:val="0"/>
                                                                                                      <w:i w:val="0"/>
                                                                                                      <w:iCs w:val="0"/>
                                                                                                      <w:smallCaps w:val="0"/>
                                                                                                      <w:color w:val="000000"/>
                                                                                                      <w:sz w:val="16"/>
                                                                                                    </w:rPr>
                                                                                                    <w:t>100  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24</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Materiality Analysis</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352" w:history="1">
                                                                                                  <w:r>
                                                                                                    <w:rPr>
                                                                                                      <w:rStyle w:val="a"/>
                                                                                                      <w:b w:val="0"/>
                                                                                                      <w:bCs w:val="0"/>
                                                                                                      <w:i w:val="0"/>
                                                                                                      <w:iCs w:val="0"/>
                                                                                                      <w:smallCaps w:val="0"/>
                                                                                                      <w:color w:val="000000"/>
                                                                                                      <w:sz w:val="16"/>
                                                                                                    </w:rPr>
                                                                                                    <w:t>80  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36</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Material Issues for External Stakeholders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48" w:history="1">
                                                                                                  <w:r>
                                                                                                    <w:rPr>
                                                                                                      <w:rStyle w:val="a"/>
                                                                                                      <w:b w:val="0"/>
                                                                                                      <w:bCs w:val="0"/>
                                                                                                      <w:i w:val="0"/>
                                                                                                      <w:iCs w:val="0"/>
                                                                                                      <w:smallCaps w:val="0"/>
                                                                                                      <w:color w:val="000000"/>
                                                                                                      <w:sz w:val="16"/>
                                                                                                    </w:rPr>
                                                                                                    <w:t>100  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41</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Materiality Metrics for External Stakeholders</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49" w:history="1">
                                                                                                  <w:r>
                                                                                                    <w:rPr>
                                                                                                      <w:rStyle w:val="a"/>
                                                                                                      <w:b w:val="0"/>
                                                                                                      <w:bCs w:val="0"/>
                                                                                                      <w:i w:val="0"/>
                                                                                                      <w:iCs w:val="0"/>
                                                                                                      <w:smallCaps w:val="0"/>
                                                                                                      <w:color w:val="000000"/>
                                                                                                      <w:sz w:val="16"/>
                                                                                                    </w:rPr>
                                                                                                    <w:t>100  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Policy Influence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42  </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2</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18</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84</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9</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Contributions &amp; Other Spending</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92" w:history="1">
                                                                                                  <w:r>
                                                                                                    <w:rPr>
                                                                                                      <w:rStyle w:val="a"/>
                                                                                                      <w:b w:val="0"/>
                                                                                                      <w:bCs w:val="0"/>
                                                                                                      <w:i w:val="0"/>
                                                                                                      <w:iCs w:val="0"/>
                                                                                                      <w:smallCaps w:val="0"/>
                                                                                                      <w:color w:val="000000"/>
                                                                                                      <w:sz w:val="16"/>
                                                                                                    </w:rPr>
                                                                                                    <w:t>50  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22</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17</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Largest Contributions &amp; Expenditures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328" w:history="1">
                                                                                                  <w:r>
                                                                                                    <w:rPr>
                                                                                                      <w:rStyle w:val="a"/>
                                                                                                      <w:b w:val="0"/>
                                                                                                      <w:bCs w:val="0"/>
                                                                                                      <w:i w:val="0"/>
                                                                                                      <w:iCs w:val="0"/>
                                                                                                      <w:smallCaps w:val="0"/>
                                                                                                      <w:color w:val="000000"/>
                                                                                                      <w:sz w:val="16"/>
                                                                                                    </w:rPr>
                                                                                                    <w:t>46  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Additional Disclosure</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21</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Lobbying and Trade Associations - Climate Alignment</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50" w:history="1">
                                                                                                  <w:r>
                                                                                                    <w:rPr>
                                                                                                      <w:rStyle w:val="a"/>
                                                                                                      <w:b w:val="0"/>
                                                                                                      <w:bCs w:val="0"/>
                                                                                                      <w:i w:val="0"/>
                                                                                                      <w:iCs w:val="0"/>
                                                                                                      <w:smallCaps w:val="0"/>
                                                                                                      <w:color w:val="000000"/>
                                                                                                      <w:sz w:val="16"/>
                                                                                                    </w:rPr>
                                                                                                    <w:t>20  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Tax Strategy</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21  </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2</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30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Tax Strategy and Governance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634" w:history="1">
                                                                                                  <w:r>
                                                                                                    <w:rPr>
                                                                                                      <w:rStyle w:val="a"/>
                                                                                                      <w:b w:val="0"/>
                                                                                                      <w:bCs w:val="0"/>
                                                                                                      <w:i w:val="0"/>
                                                                                                      <w:iCs w:val="0"/>
                                                                                                      <w:smallCaps w:val="0"/>
                                                                                                      <w:color w:val="000000"/>
                                                                                                      <w:sz w:val="16"/>
                                                                                                    </w:rPr>
                                                                                                    <w:t>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11</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Tax Reporting</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633" w:history="1">
                                                                                                  <w:r>
                                                                                                    <w:rPr>
                                                                                                      <w:rStyle w:val="a"/>
                                                                                                      <w:b w:val="0"/>
                                                                                                      <w:bCs w:val="0"/>
                                                                                                      <w:i w:val="0"/>
                                                                                                      <w:iCs w:val="0"/>
                                                                                                      <w:smallCaps w:val="0"/>
                                                                                                      <w:color w:val="000000"/>
                                                                                                      <w:sz w:val="16"/>
                                                                                                    </w:rPr>
                                                                                                    <w:t>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29</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41</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Effective Tax Rate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51" w:history="1">
                                                                                                  <w:r>
                                                                                                    <w:rPr>
                                                                                                      <w:rStyle w:val="a"/>
                                                                                                      <w:b w:val="0"/>
                                                                                                      <w:bCs w:val="0"/>
                                                                                                      <w:i w:val="0"/>
                                                                                                      <w:iCs w:val="0"/>
                                                                                                      <w:smallCaps w:val="0"/>
                                                                                                      <w:color w:val="000000"/>
                                                                                                      <w:sz w:val="16"/>
                                                                                                    </w:rPr>
                                                                                                    <w:t>100  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21</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72</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Transparency &amp; Reporting</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88  </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1</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40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25</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Sustainability Reporting Assurance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79" w:history="1">
                                                                                                  <w:r>
                                                                                                    <w:rPr>
                                                                                                      <w:rStyle w:val="a"/>
                                                                                                      <w:b w:val="0"/>
                                                                                                      <w:bCs w:val="0"/>
                                                                                                      <w:i w:val="0"/>
                                                                                                      <w:iCs w:val="0"/>
                                                                                                      <w:smallCaps w:val="0"/>
                                                                                                      <w:color w:val="000000"/>
                                                                                                      <w:sz w:val="16"/>
                                                                                                    </w:rPr>
                                                                                                    <w:t>100  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Sustainability Reporting Boundaries</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55" w:history="1">
                                                                                                  <w:r>
                                                                                                    <w:rPr>
                                                                                                      <w:rStyle w:val="a"/>
                                                                                                      <w:b w:val="0"/>
                                                                                                      <w:bCs w:val="0"/>
                                                                                                      <w:i w:val="0"/>
                                                                                                      <w:iCs w:val="0"/>
                                                                                                      <w:smallCaps w:val="0"/>
                                                                                                      <w:color w:val="000000"/>
                                                                                                      <w:sz w:val="16"/>
                                                                                                    </w:rPr>
                                                                                                    <w:t>75  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55</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Responsible Artificial Intelligence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bCs/>
                                                                                                    <w:i w:val="0"/>
                                                                                                    <w:iCs w:val="0"/>
                                                                                                    <w:smallCaps w:val="0"/>
                                                                                                    <w:color w:val="000000"/>
                                                                                                    <w:sz w:val="16"/>
                                                                                                  </w:rPr>
                                                                                                </w:pPr>
                                                                                                <w:r>
                                                                                                  <w:rPr>
                                                                                                    <w:b/>
                                                                                                    <w:bCs/>
                                                                                                    <w:i w:val="0"/>
                                                                                                    <w:iCs w:val="0"/>
                                                                                                    <w:smallCaps w:val="0"/>
                                                                                                    <w:color w:val="000000"/>
                                                                                                    <w:sz w:val="16"/>
                                                                                                  </w:rPr>
                                                                                                  <w:t>0  </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1</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2</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65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Responsible Artificial Intelligence Policy</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81" w:history="1">
                                                                                                  <w:r>
                                                                                                    <w:rPr>
                                                                                                      <w:rStyle w:val="a"/>
                                                                                                      <w:b w:val="0"/>
                                                                                                      <w:bCs w:val="0"/>
                                                                                                      <w:i w:val="0"/>
                                                                                                      <w:iCs w:val="0"/>
                                                                                                      <w:smallCaps w:val="0"/>
                                                                                                      <w:color w:val="000000"/>
                                                                                                      <w:sz w:val="16"/>
                                                                                                    </w:rPr>
                                                                                                    <w:t>0  </w:t>
                                                                                                  </w:r>
                                                                                                </w:hyperlink>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80</w:t>
                                                                                                </w:r>
                                                                                              </w:p>
                                                                                            </w:tc>
                                                                                            <w:tc>
                                                                                              <w:tcPr>
                                                                                                <w:tcW w:w="6.4%"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2.25pt" w:type="dxa"/>
                                                                                                <w:start w:w="2.25pt" w:type="dxa"/>
                                                                                                <w:bottom w:w="2.25pt" w:type="dxa"/>
                                                                                                <w:end w:w="2.25pt" w:type="dxa"/>
                                                                                              </w:tblCellMar>
                                                                                              <w:tblLook w:firstColumn="1" w:firstRow="1" w:lastColumn="1" w:lastRow="1" w:noVBand="1"/>
                                                                                            </w:tblPrEx>
                                                                                            <w:tc>
                                                                                              <w:tcPr>
                                                                                                <w:tcW w:w="35%"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Responsible Artificial Intelligence Program</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hyperlink w:anchor="company/esgQuestionData?ID=4276592&amp;qid=1282" w:history="1">
                                                                                                  <w:r>
                                                                                                    <w:rPr>
                                                                                                      <w:rStyle w:val="a"/>
                                                                                                      <w:b w:val="0"/>
                                                                                                      <w:bCs w:val="0"/>
                                                                                                      <w:i w:val="0"/>
                                                                                                      <w:iCs w:val="0"/>
                                                                                                      <w:smallCaps w:val="0"/>
                                                                                                      <w:color w:val="000000"/>
                                                                                                      <w:sz w:val="16"/>
                                                                                                    </w:rPr>
                                                                                                    <w:t>0  </w:t>
                                                                                                  </w:r>
                                                                                                </w:hyperlink>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50</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t>
                                                                                                </w:r>
                                                                                              </w:p>
                                                                                            </w:tc>
                                                                                            <w:tc>
                                                                                              <w:tcPr>
                                                                                                <w:tcW w:w="12%"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Required Public</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Yes</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No</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65</w:t>
                                                                                                </w:r>
                                                                                              </w:p>
                                                                                            </w:tc>
                                                                                            <w:tc>
                                                                                              <w:tcPr>
                                                                                                <w:tcW w:w="6.4%"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15pt" w:type="dxa"/>
                                  <w:start w:w="0.75pt" w:type="dxa"/>
                                  <w:bottom w:w="0.75pt" w:type="dxa"/>
                                  <w:end w:w="0.75pt" w:type="dxa"/>
                                </w:tblCellMar>
                                <w:tblLook w:firstColumn="1" w:firstRow="1" w:lastColumn="1" w:lastRow="1" w:noVBand="1"/>
                              </w:tblPr>
                              <w:tblGrid>
                                <w:gridCol w:w="14640"/>
                              </w:tblGrid>
                              <w:tr>
                                <w:tblPrEx>
                                  <w:tblW w:w="100%" w:type="pct"/>
                                  <w:tblCellMar>
                                    <w:top w:w="1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top"/>
                                                <w:hideMark/>
                                              </w:tcPr>
                                              <w:p>
                                                <w:pPr>
                                                  <w:jc w:val="start"/>
                                                  <w:rPr>
                                                    <w:b w:val="0"/>
                                                    <w:bCs w:val="0"/>
                                                    <w:i w:val="0"/>
                                                    <w:iCs w:val="0"/>
                                                    <w:smallCaps w:val="0"/>
                                                    <w:color w:val="000000"/>
                                                    <w:sz w:val="16"/>
                                                  </w:rPr>
                                                </w:pPr>
                                                <w:r>
                                                  <w:rPr>
                                                    <w:b w:val="0"/>
                                                    <w:bCs w:val="0"/>
                                                    <w:i w:val="0"/>
                                                    <w:iCs w:val="0"/>
                                                    <w:smallCaps w:val="0"/>
                                                    <w:color w:val="000000"/>
                                                    <w:sz w:val="16"/>
                                                  </w:rPr>
                                                  <w:t>The CSA methodology is updated each year to reflect shifting and emerging ESG risks and opportunities in each industry. Throughout a methodology year the number of overall assessed companies increases and the scores of already assessed companies can be adjusted following a Media and Stakeholder Analysis case (corporate controversy) or reassessments of underlying data. This can result in changes to industry averages, even if the company’s own scores did not change. As part of the Media and Stakeholder Analysis, S&amp;P Global analysts rely on a wide range of news sources, interactions with companies and information provided by RepRisk, a leading provider of ESG risk intelligence.</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pStyle w:val="div"/>
        <w:spacing w:after="0"/>
        <w:ind w:start="150" w:end="150"/>
        <w:rPr>
          <w:color w:val="3F3F3F"/>
          <w:sz w:val="16"/>
        </w:rPr>
      </w:pPr>
    </w:p>
    <w:sectPr>
      <w:headerReference w:type="default" r:id="rId5"/>
      <w:footerReference w:type="default" r:id="rId6"/>
      <w:headerReference w:type="first" r:id="rId7"/>
      <w:footerReference w:type="first" r:id="rId8"/>
      <w:pgSz w:w="15840" w:h="12240" w:orient="landscape"/>
      <w:pgMar w:top="600" w:right="600" w:bottom="600" w:left="600" w:header="288" w:footer="288"/>
      <w:cols w:space="720"/>
      <w:titlePg/>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keepLines w:val="0"/>
      <w:spacing w:before="0" w:beforeAutospacing="0" w:after="0" w:afterAutospacing="0" w:line="0" w:lineRule="atLeast"/>
      <w:jc w:val="center"/>
      <w:rPr>
        <w:b/>
        <w:color w:val="000000"/>
        <w:sz w:val="16"/>
      </w:rPr>
    </w:pPr>
    <w: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9296400" cy="0"/>
          <wp:effectExtent l="0" t="0" r="0" b="0"/>
          <wp:wrapNone/>
          <wp:docPr id="100006" name="Line 100006"/>
          <wp:cNvGraphicFramePr/>
          <a:graphic xmlns:a="http://purl.oclc.org/ooxml/drawingml/main">
            <a:graphicData uri="http://schemas.microsoft.com/office/word/2010/wordprocessingShape">
              <wp:wsp>
                <wp:cNvCnPr>
                  <a:cxnSpLocks noChangeShapeType="1"/>
                </wp:cNvCnPr>
                <wp:spPr bwMode="auto">
                  <a:xfrm>
                    <a:off x="0" y="0"/>
                    <a:ext cx="9296400" cy="0"/>
                  </a:xfrm>
                  <a:prstGeom prst="line">
                    <a:avLst/>
                  </a:prstGeom>
                  <a:noFill/>
                  <a:ln w="12700">
                    <a:solidFill>
                      <a:srgbClr val="000000"/>
                    </a:solidFill>
                    <a:round/>
                    <a:headEnd/>
                    <a:tailEnd/>
                  </a:ln>
                </wp:spPr>
                <wp:bodyPr/>
              </wp:wsp>
            </a:graphicData>
          </a:graphic>
        </wp:anchor>
      </w:drawing>
    </w:r>
  </w:p>
  <w:tbl>
    <w:tblPr>
      <w:tblW w:w="100%" w:type="pct"/>
      <w:tblCellMar>
        <w:start w:w="5.4pt" w:type="dxa"/>
        <w:end w:w="5.4pt" w:type="dxa"/>
      </w:tblCellMar>
    </w:tblPr>
    <w:tblGrid>
      <w:gridCol w:w="6635"/>
      <w:gridCol w:w="8005"/>
    </w:tblGrid>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color w:val="000000"/>
              <w:sz w:val="16"/>
            </w:rPr>
          </w:pPr>
          <w:r>
            <w:rPr>
              <w:b/>
              <w:color w:val="000000"/>
              <w:sz w:val="16"/>
            </w:rPr>
            <w:t>Licensed to a01541838@tec.mx</w:t>
          </w:r>
        </w:p>
      </w:tc>
      <w:tc>
        <w:tcPr>
          <w:vAlign w:val="center"/>
        </w:tcPr>
        <w:p>
          <w:pPr>
            <w:keepLines w:val="0"/>
            <w:spacing w:before="0" w:beforeAutospacing="0" w:after="0" w:afterAutospacing="0" w:line="0" w:lineRule="atLeast"/>
            <w:jc w:val="end"/>
            <w:rPr>
              <w:b/>
              <w:color w:val="000000"/>
              <w:sz w:val="16"/>
            </w:rPr>
          </w:pPr>
          <w:r>
            <w:rPr>
              <w:b/>
              <w:color w:val="000000"/>
              <w:sz w:val="16"/>
            </w:rPr>
            <w:t xml:space="preserve">©2026, Powered by S&amp;P Global | Page </w:t>
          </w:r>
          <w:r>
            <w:rPr>
              <w:b/>
              <w:color w:val="000000"/>
              <w:sz w:val="16"/>
            </w:rPr>
            <w:fldChar w:fldCharType="begin"/>
          </w:r>
          <w:r>
            <w:rPr>
              <w:b/>
              <w:color w:val="000000"/>
              <w:sz w:val="16"/>
            </w:rPr>
            <w:instrText>PAGE</w:instrText>
          </w:r>
          <w:r>
            <w:rPr>
              <w:b/>
              <w:color w:val="000000"/>
              <w:sz w:val="16"/>
            </w:rPr>
            <w:fldChar w:fldCharType="separate"/>
          </w:r>
          <w:r>
            <w:rPr>
              <w:b/>
              <w:color w:val="000000"/>
              <w:sz w:val="16"/>
            </w:rPr>
            <w:fldChar w:fldCharType="end"/>
          </w:r>
        </w:p>
      </w:tc>
    </w:tr>
  </w:tbl>
  <w:p>
    <w:pPr>
      <w:keepLines w:val="0"/>
      <w:spacing w:before="0" w:beforeAutospacing="0" w:after="0" w:afterAutospacing="0" w:line="0" w:lineRule="atLeast"/>
      <w:jc w:val="center"/>
      <w:rPr>
        <w:b/>
        <w:color w:val="000000"/>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keepLines w:val="0"/>
      <w:spacing w:before="0" w:beforeAutospacing="0" w:after="0" w:afterAutospacing="0" w:line="0" w:lineRule="atLeast"/>
      <w:jc w:val="center"/>
      <w:rPr>
        <w:b/>
        <w:color w:val="000000"/>
        <w:sz w:val="16"/>
      </w:rPr>
    </w:pPr>
    <w: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9296400" cy="0"/>
          <wp:effectExtent l="0" t="0" r="0" b="0"/>
          <wp:wrapNone/>
          <wp:docPr id="100007" name="Line 100007"/>
          <wp:cNvGraphicFramePr/>
          <a:graphic xmlns:a="http://purl.oclc.org/ooxml/drawingml/main">
            <a:graphicData uri="http://schemas.microsoft.com/office/word/2010/wordprocessingShape">
              <wp:wsp>
                <wp:cNvCnPr>
                  <a:cxnSpLocks noChangeShapeType="1"/>
                </wp:cNvCnPr>
                <wp:spPr bwMode="auto">
                  <a:xfrm>
                    <a:off x="0" y="0"/>
                    <a:ext cx="9296400" cy="0"/>
                  </a:xfrm>
                  <a:prstGeom prst="line">
                    <a:avLst/>
                  </a:prstGeom>
                  <a:noFill/>
                  <a:ln w="12700">
                    <a:solidFill>
                      <a:srgbClr val="000000"/>
                    </a:solidFill>
                    <a:round/>
                    <a:headEnd/>
                    <a:tailEnd/>
                  </a:ln>
                </wp:spPr>
                <wp:bodyPr/>
              </wp:wsp>
            </a:graphicData>
          </a:graphic>
        </wp:anchor>
      </w:drawing>
    </w:r>
  </w:p>
  <w:tbl>
    <w:tblPr>
      <w:tblW w:w="100%" w:type="pct"/>
      <w:tblCellMar>
        <w:start w:w="5.4pt" w:type="dxa"/>
        <w:end w:w="5.4pt" w:type="dxa"/>
      </w:tblCellMar>
    </w:tblPr>
    <w:tblGrid>
      <w:gridCol w:w="6635"/>
      <w:gridCol w:w="8005"/>
    </w:tblGrid>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color w:val="000000"/>
              <w:sz w:val="16"/>
            </w:rPr>
          </w:pPr>
          <w:r>
            <w:rPr>
              <w:b/>
              <w:color w:val="000000"/>
              <w:sz w:val="16"/>
            </w:rPr>
            <w:t>Licensed to a01541838@tec.mx</w:t>
          </w:r>
        </w:p>
      </w:tc>
      <w:tc>
        <w:tcPr>
          <w:vAlign w:val="center"/>
        </w:tcPr>
        <w:p>
          <w:pPr>
            <w:keepLines w:val="0"/>
            <w:spacing w:before="0" w:beforeAutospacing="0" w:after="0" w:afterAutospacing="0" w:line="0" w:lineRule="atLeast"/>
            <w:jc w:val="end"/>
            <w:rPr>
              <w:b/>
              <w:color w:val="000000"/>
              <w:sz w:val="16"/>
            </w:rPr>
          </w:pPr>
          <w:r>
            <w:rPr>
              <w:b/>
              <w:color w:val="000000"/>
              <w:sz w:val="16"/>
            </w:rPr>
            <w:t xml:space="preserve">©2026, Powered by S&amp;P Global | Page </w:t>
          </w:r>
          <w:r>
            <w:rPr>
              <w:b/>
              <w:color w:val="000000"/>
              <w:sz w:val="16"/>
            </w:rPr>
            <w:fldChar w:fldCharType="begin"/>
          </w:r>
          <w:r>
            <w:rPr>
              <w:b/>
              <w:color w:val="000000"/>
              <w:sz w:val="16"/>
            </w:rPr>
            <w:instrText>PAGE</w:instrText>
          </w:r>
          <w:r>
            <w:rPr>
              <w:b/>
              <w:color w:val="000000"/>
              <w:sz w:val="16"/>
            </w:rPr>
            <w:fldChar w:fldCharType="separate"/>
          </w:r>
          <w:r>
            <w:rPr>
              <w:b/>
              <w:color w:val="000000"/>
              <w:sz w:val="16"/>
            </w:rPr>
            <w:fldChar w:fldCharType="end"/>
          </w:r>
        </w:p>
      </w:tc>
    </w:tr>
  </w:tbl>
  <w:p>
    <w:pPr>
      <w:keepLines w:val="0"/>
      <w:spacing w:before="0" w:beforeAutospacing="0" w:after="0" w:afterAutospacing="0" w:line="0" w:lineRule="atLeast"/>
      <w:jc w:val="center"/>
      <w:rPr>
        <w:b/>
        <w:color w:val="000000"/>
        <w:sz w:val="16"/>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00%" w:type="pct"/>
      <w:tblCellMar>
        <w:start w:w="5.4pt" w:type="dxa"/>
        <w:end w:w="5.4pt" w:type="dxa"/>
      </w:tblCellMar>
    </w:tblPr>
    <w:tblGrid>
      <w:gridCol w:w="13774"/>
      <w:gridCol w:w="866"/>
    </w:tblGrid>
    <w:tr>
      <w:tblPrEx>
        <w:tblW w:w="100%" w:type="pct"/>
        <w:tblCellMar>
          <w:start w:w="5.4pt" w:type="dxa"/>
          <w:end w:w="5.4pt" w:type="dxa"/>
        </w:tblCellMar>
      </w:tblPrEx>
      <w:tc>
        <w:tcPr/>
        <w:p>
          <w:pPr>
            <w:keepLines w:val="0"/>
            <w:spacing w:before="0" w:beforeAutospacing="0" w:after="0" w:afterAutospacing="0"/>
            <w:jc w:val="start"/>
            <w:rPr>
              <w:b w:val="0"/>
              <w:bCs w:val="0"/>
              <w:i w:val="0"/>
              <w:iCs w:val="0"/>
              <w:smallCaps w:val="0"/>
              <w:color w:val="000000"/>
              <w:sz w:val="17"/>
              <w:szCs w:val="17"/>
            </w:rPr>
          </w:pPr>
          <w:r>
            <w:rPr>
              <w:b w:val="0"/>
              <w:bCs w:val="0"/>
              <w:i w:val="0"/>
              <w:iCs w:val="0"/>
              <w:smallCaps w:val="0"/>
              <w:color w:val="000000"/>
              <w:sz w:val="17"/>
              <w:szCs w:val="17"/>
            </w:rPr>
            <w:drawing>
              <wp:inline>
                <wp:extent cx="1724266" cy="476316"/>
                <wp:docPr id="100002" nam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13130616" name=""/>
                        <pic:cNvPicPr>
                          <a:picLocks noChangeAspect="1"/>
                        </pic:cNvPicPr>
                      </pic:nvPicPr>
                      <pic:blipFill>
                        <a:blip xmlns:r="http://purl.oclc.org/ooxml/officeDocument/relationships" r:embed="rId1"/>
                        <a:stretch>
                          <a:fillRect/>
                        </a:stretch>
                      </pic:blipFill>
                      <pic:spPr>
                        <a:xfrm>
                          <a:off x="0" y="0"/>
                          <a:ext cx="1724266" cy="476316"/>
                        </a:xfrm>
                        <a:prstGeom prst="rect">
                          <a:avLst/>
                        </a:prstGeom>
                      </pic:spPr>
                    </pic:pic>
                  </a:graphicData>
                </a:graphic>
              </wp:inline>
            </w:drawing>
          </w:r>
        </w:p>
      </w:tc>
      <w:tc>
        <w:tcPr>
          <w:vAlign w:val="center"/>
        </w:tcPr>
        <w:p>
          <w:pPr>
            <w:keepLines w:val="0"/>
            <w:spacing w:before="0" w:beforeAutospacing="0" w:after="0" w:afterAutospacing="0"/>
            <w:jc w:val="end"/>
            <w:rPr>
              <w:b w:val="0"/>
              <w:bCs w:val="0"/>
              <w:i w:val="0"/>
              <w:iCs w:val="0"/>
              <w:smallCaps w:val="0"/>
              <w:color w:val="000000"/>
              <w:sz w:val="17"/>
              <w:szCs w:val="17"/>
            </w:rPr>
          </w:pPr>
        </w:p>
      </w:tc>
    </w:tr>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bCs w:val="0"/>
              <w:i w:val="0"/>
              <w:iCs w:val="0"/>
              <w:smallCaps w:val="0"/>
              <w:color w:val="000000"/>
              <w:sz w:val="16"/>
              <w:szCs w:val="17"/>
            </w:rPr>
          </w:pPr>
          <w:r>
            <w:rPr>
              <w:b/>
              <w:bCs w:val="0"/>
              <w:i w:val="0"/>
              <w:iCs w:val="0"/>
              <w:smallCaps w:val="0"/>
              <w:color w:val="000000"/>
              <w:sz w:val="16"/>
              <w:szCs w:val="17"/>
            </w:rPr>
            <w:t>Grupo Bimbo, S.A.B. de C.V. | ESG Scores</w:t>
          </w:r>
        </w:p>
        <w:p>
          <w:pPr>
            <w:keepLines w:val="0"/>
            <w:spacing w:before="0" w:beforeAutospacing="0" w:after="0" w:afterAutospacing="0" w:line="0" w:lineRule="atLeast"/>
            <w:jc w:val="start"/>
            <w:rPr>
              <w:b/>
              <w:bCs w:val="0"/>
              <w:i w:val="0"/>
              <w:iCs w:val="0"/>
              <w:smallCaps w:val="0"/>
              <w:color w:val="000000"/>
              <w:sz w:val="16"/>
              <w:szCs w:val="17"/>
            </w:rPr>
          </w:pPr>
          <w: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9296400" cy="0"/>
                <wp:effectExtent l="0" t="0" r="0" b="0"/>
                <wp:wrapNone/>
                <wp:docPr id="100003" name="Line 100003"/>
                <wp:cNvGraphicFramePr/>
                <a:graphic xmlns:a="http://purl.oclc.org/ooxml/drawingml/main">
                  <a:graphicData uri="http://schemas.microsoft.com/office/word/2010/wordprocessingShape">
                    <wp:wsp>
                      <wp:cNvCnPr>
                        <a:cxnSpLocks noChangeShapeType="1"/>
                      </wp:cNvCnPr>
                      <wp:spPr bwMode="auto">
                        <a:xfrm>
                          <a:off x="0" y="0"/>
                          <a:ext cx="9296400" cy="0"/>
                        </a:xfrm>
                        <a:prstGeom prst="line">
                          <a:avLst/>
                        </a:prstGeom>
                        <a:noFill/>
                        <a:ln w="12700">
                          <a:solidFill>
                            <a:srgbClr val="000000"/>
                          </a:solidFill>
                          <a:round/>
                          <a:headEnd/>
                          <a:tailEnd/>
                        </a:ln>
                      </wp:spPr>
                      <wp:bodyPr/>
                    </wp:wsp>
                  </a:graphicData>
                </a:graphic>
              </wp:anchor>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00%" w:type="pct"/>
      <w:tblCellMar>
        <w:start w:w="5.4pt" w:type="dxa"/>
        <w:end w:w="5.4pt" w:type="dxa"/>
      </w:tblCellMar>
    </w:tblPr>
    <w:tblGrid>
      <w:gridCol w:w="13930"/>
      <w:gridCol w:w="710"/>
    </w:tblGrid>
    <w:tr>
      <w:tblPrEx>
        <w:tblW w:w="100%" w:type="pct"/>
        <w:tblCellMar>
          <w:start w:w="5.4pt" w:type="dxa"/>
          <w:end w:w="5.4pt" w:type="dxa"/>
        </w:tblCellMar>
      </w:tblPrEx>
      <w:tc>
        <w:tcPr>
          <w:vAlign w:val="center"/>
        </w:tcPr>
        <w:p>
          <w:pPr>
            <w:keepLines w:val="0"/>
            <w:spacing w:before="0" w:beforeAutospacing="0" w:after="0" w:afterAutospacing="0"/>
            <w:jc w:val="start"/>
            <w:rPr>
              <w:b w:val="0"/>
              <w:bCs w:val="0"/>
              <w:i w:val="0"/>
              <w:iCs w:val="0"/>
              <w:smallCaps w:val="0"/>
              <w:color w:val="000000"/>
              <w:sz w:val="15"/>
              <w:szCs w:val="17"/>
            </w:rPr>
          </w:pPr>
          <w:r>
            <w:rPr>
              <w:b w:val="0"/>
              <w:bCs w:val="0"/>
              <w:i w:val="0"/>
              <w:iCs w:val="0"/>
              <w:smallCaps w:val="0"/>
              <w:color w:val="000000"/>
              <w:sz w:val="15"/>
              <w:szCs w:val="17"/>
            </w:rPr>
            <w:drawing>
              <wp:inline>
                <wp:extent cx="1724266" cy="476316"/>
                <wp:docPr id="100004" nam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51172057" name=""/>
                        <pic:cNvPicPr>
                          <a:picLocks noChangeAspect="1"/>
                        </pic:cNvPicPr>
                      </pic:nvPicPr>
                      <pic:blipFill>
                        <a:blip xmlns:r="http://purl.oclc.org/ooxml/officeDocument/relationships" r:embed="rId1"/>
                        <a:stretch>
                          <a:fillRect/>
                        </a:stretch>
                      </pic:blipFill>
                      <pic:spPr>
                        <a:xfrm>
                          <a:off x="0" y="0"/>
                          <a:ext cx="1724266" cy="476316"/>
                        </a:xfrm>
                        <a:prstGeom prst="rect">
                          <a:avLst/>
                        </a:prstGeom>
                      </pic:spPr>
                    </pic:pic>
                  </a:graphicData>
                </a:graphic>
              </wp:inline>
            </w:drawing>
          </w:r>
        </w:p>
      </w:tc>
      <w:tc>
        <w:tcPr>
          <w:vAlign w:val="center"/>
        </w:tcPr>
        <w:p>
          <w:pPr>
            <w:keepLines w:val="0"/>
            <w:spacing w:before="0" w:beforeAutospacing="0" w:after="0" w:afterAutospacing="0"/>
            <w:jc w:val="end"/>
            <w:rPr>
              <w:b w:val="0"/>
              <w:bCs w:val="0"/>
              <w:i w:val="0"/>
              <w:iCs w:val="0"/>
              <w:smallCaps w:val="0"/>
              <w:color w:val="000000"/>
              <w:sz w:val="15"/>
              <w:szCs w:val="17"/>
            </w:rPr>
          </w:pPr>
        </w:p>
      </w:tc>
    </w:tr>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bCs w:val="0"/>
              <w:i w:val="0"/>
              <w:iCs w:val="0"/>
              <w:smallCaps w:val="0"/>
              <w:color w:val="000000"/>
              <w:sz w:val="20"/>
              <w:szCs w:val="17"/>
            </w:rPr>
          </w:pPr>
          <w:r>
            <w:rPr>
              <w:b/>
              <w:bCs w:val="0"/>
              <w:i w:val="0"/>
              <w:iCs w:val="0"/>
              <w:smallCaps w:val="0"/>
              <w:color w:val="000000"/>
              <w:sz w:val="20"/>
              <w:szCs w:val="17"/>
            </w:rPr>
            <w:t>Grupo Bimbo, S.A.B. de C.V. | ESG Scores</w:t>
          </w:r>
        </w:p>
        <w:p>
          <w:pPr>
            <w:keepLines w:val="0"/>
            <w:spacing w:before="0" w:beforeAutospacing="0" w:after="0" w:afterAutospacing="0" w:line="0" w:lineRule="atLeast"/>
            <w:jc w:val="start"/>
            <w:rPr>
              <w:b/>
              <w:bCs w:val="0"/>
              <w:i w:val="0"/>
              <w:iCs w:val="0"/>
              <w:smallCaps w:val="0"/>
              <w:color w:val="000000"/>
              <w:sz w:val="20"/>
              <w:szCs w:val="17"/>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9296400" cy="0"/>
                <wp:effectExtent l="0" t="0" r="0" b="0"/>
                <wp:wrapNone/>
                <wp:docPr id="100005" name="Line 100005"/>
                <wp:cNvGraphicFramePr/>
                <a:graphic xmlns:a="http://purl.oclc.org/ooxml/drawingml/main">
                  <a:graphicData uri="http://schemas.microsoft.com/office/word/2010/wordprocessingShape">
                    <wp:wsp>
                      <wp:cNvCnPr>
                        <a:cxnSpLocks noChangeShapeType="1"/>
                      </wp:cNvCnPr>
                      <wp:spPr bwMode="auto">
                        <a:xfrm>
                          <a:off x="0" y="0"/>
                          <a:ext cx="9296400" cy="0"/>
                        </a:xfrm>
                        <a:prstGeom prst="line">
                          <a:avLst/>
                        </a:prstGeom>
                        <a:noFill/>
                        <a:ln w="12700">
                          <a:solidFill>
                            <a:srgbClr val="000000"/>
                          </a:solidFill>
                          <a:round/>
                          <a:headEnd/>
                          <a:tailEnd/>
                        </a:ln>
                      </wp:spPr>
                      <wp:bodyPr/>
                    </wp:wsp>
                  </a:graphicData>
                </a:graphic>
              </wp:anchor>
            </w:drawing>
          </w:r>
        </w:p>
      </w:tc>
    </w:tr>
  </w:tbl>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rFonts w:ascii="Arial" w:eastAsia="Arial" w:hAnsi="Arial" w:cs="Arial"/>
      <w:sz w:val="18"/>
      <w:szCs w:val="18"/>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pt" w:type="dxa"/>
      <w:tblCellMar>
        <w:top w:w="0pt" w:type="dxa"/>
        <w:start w:w="5.4pt" w:type="dxa"/>
        <w:bottom w:w="0pt" w:type="dxa"/>
        <w:end w:w="5.4pt" w:type="dxa"/>
      </w:tblCellMar>
    </w:tblPr>
  </w:style>
  <w:style w:type="paragraph" w:customStyle="1" w:styleId="container-12">
    <w:name w:val="container-12"/>
    <w:basedOn w:val="Normal"/>
  </w:style>
  <w:style w:type="table" w:customStyle="1" w:styleId="table">
    <w:name w:val="table"/>
    <w:basedOn w:val="TableNormal"/>
    <w:tblPr/>
  </w:style>
  <w:style w:type="table" w:customStyle="1" w:styleId="col-md-12">
    <w:name w:val="col-md-12"/>
    <w:basedOn w:val="TableNormal"/>
    <w:tblPr/>
  </w:style>
  <w:style w:type="paragraph" w:customStyle="1" w:styleId="hui-margin-bottom10">
    <w:name w:val="hui-margin-bottom10"/>
    <w:basedOn w:val="Normal"/>
  </w:style>
  <w:style w:type="character" w:customStyle="1" w:styleId="span">
    <w:name w:val="span"/>
    <w:basedOn w:val="DefaultParagraphFont"/>
    <w:rPr>
      <w:rFonts w:ascii="Arial" w:eastAsia="Arial" w:hAnsi="Arial" w:cs="Arial"/>
      <w:sz w:val="18"/>
      <w:szCs w:val="18"/>
    </w:rPr>
  </w:style>
  <w:style w:type="table" w:customStyle="1" w:styleId="hui-box">
    <w:name w:val="hui-box"/>
    <w:basedOn w:val="TableNormal"/>
    <w:tblPr/>
  </w:style>
  <w:style w:type="paragraph" w:customStyle="1" w:styleId="hui-profilehui-box-titlecaptiondiv">
    <w:name w:val="hui-profile_hui-box-title_caption_div"/>
    <w:basedOn w:val="Normal"/>
    <w:rPr>
      <w:sz w:val="20"/>
      <w:szCs w:val="20"/>
    </w:rPr>
  </w:style>
  <w:style w:type="paragraph" w:customStyle="1" w:styleId="hui-wrap">
    <w:name w:val="hui-wrap"/>
    <w:basedOn w:val="Normal"/>
  </w:style>
  <w:style w:type="table" w:customStyle="1" w:styleId="hui-profilehui-grid">
    <w:name w:val="hui-profile_hui-grid"/>
    <w:basedOn w:val="TableNormal"/>
    <w:tblPr/>
  </w:style>
  <w:style w:type="paragraph" w:customStyle="1" w:styleId="div">
    <w:name w:val="div"/>
    <w:basedOn w:val="Normal"/>
    <w:rPr>
      <w:rFonts w:ascii="Arial" w:eastAsia="Arial" w:hAnsi="Arial" w:cs="Arial"/>
      <w:sz w:val="18"/>
      <w:szCs w:val="18"/>
    </w:rPr>
  </w:style>
  <w:style w:type="character" w:customStyle="1" w:styleId="b">
    <w:name w:val="b"/>
    <w:basedOn w:val="DefaultParagraphFont"/>
    <w:rPr>
      <w:b/>
      <w:bCs/>
    </w:rPr>
  </w:style>
  <w:style w:type="paragraph" w:customStyle="1" w:styleId="hui-align-left">
    <w:name w:val="hui-align-left"/>
    <w:basedOn w:val="Normal"/>
    <w:pPr>
      <w:jc w:val="start"/>
    </w:pPr>
  </w:style>
  <w:style w:type="paragraph" w:customStyle="1" w:styleId="hui-align-right">
    <w:name w:val="hui-align-right"/>
    <w:basedOn w:val="Normal"/>
    <w:pPr>
      <w:jc w:val="end"/>
    </w:pPr>
  </w:style>
  <w:style w:type="character" w:customStyle="1" w:styleId="a">
    <w:name w:val="a"/>
    <w:basedOn w:val="DefaultParagraphFont"/>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purl.oclc.org/ooxml/officeDocument/relationships/settings" Target="settings.xml" /><Relationship Id="rId2" Type="http://purl.oclc.org/ooxml/officeDocument/relationships/webSettings" Target="webSettings.xml" /><Relationship Id="rId3" Type="http://purl.oclc.org/ooxml/officeDocument/relationships/fontTable" Target="fontTable.xml" /><Relationship Id="rId4" Type="http://purl.oclc.org/ooxml/officeDocument/relationships/image" Target="media/image1.png" /><Relationship Id="rId5" Type="http://purl.oclc.org/ooxml/officeDocument/relationships/header" Target="header1.xml" /><Relationship Id="rId6" Type="http://purl.oclc.org/ooxml/officeDocument/relationships/footer" Target="footer1.xml" /><Relationship Id="rId7" Type="http://purl.oclc.org/ooxml/officeDocument/relationships/header" Target="header2.xml" /><Relationship Id="rId8" Type="http://purl.oclc.org/ooxml/officeDocument/relationships/footer" Target="footer2.xml" /><Relationship Id="rId9" Type="http://purl.oclc.org/ooxml/officeDocument/relationships/styles" Target="styles.xml" /></Relationships>
</file>

<file path=word/_rels/header1.xml.rels>&#65279;<?xml version="1.0" encoding="utf-8" standalone="yes"?><Relationships xmlns="http://schemas.openxmlformats.org/package/2006/relationships"><Relationship Id="rId1" Type="http://purl.oclc.org/ooxml/officeDocument/relationships/image" Target="media/image2.png" /></Relationships>
</file>

<file path=word/_rels/header2.xml.rels>&#65279;<?xml version="1.0" encoding="utf-8" standalone="yes"?><Relationships xmlns="http://schemas.openxmlformats.org/package/2006/relationships"><Relationship Id="rId1" Type="http://purl.oclc.org/ooxml/officeDocument/relationships/image" Target="media/image2.png" /></Relationships>
</file>

<file path=docProps/app.xml><?xml version="1.0" encoding="utf-8"?>
<Properties xmlns="http://purl.oclc.org/ooxml/officeDocument/extendedProperties" xmlns:vt="http://purl.oclc.org/ooxml/officeDocument/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