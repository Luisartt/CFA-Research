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848"/>
              <w:gridCol w:w="1019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Source: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S&amp;P Capital IQ - Standard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Category: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Fiscal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Quarters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Reporting Basis: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Current/Restated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Sort Order: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on Right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Reported Currency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Magnitude: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Thousands (K)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4/9/1997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2,396,689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2,784,260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3,379,726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(8,560,675)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2,977,890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2,396,689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2,784,260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3,379,726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(8,560,675)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2,977,890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1,137,291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1,454,365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1,797,903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(4,389,559)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1,598,343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1,259,398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1,329,895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(4,171,116)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1,379,547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1,082,408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1,243,107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1,415,872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(3,726,700)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1,192,913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1,082,408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1,243,107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1,415,872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(3,726,700)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1,192,913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(444,416)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(65,349)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(35,529)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(76,672)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(81,989)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748,647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(65,349)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(44,090)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748,647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(81,989)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(191,477)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(2,370)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(309,552)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(220,210)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(317,123)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257,097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461,012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(105,158)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72,280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(205,902)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395,923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278,088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(212,614)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(205,902)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395,923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278,088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(148,915)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108,613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(299,674)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74,521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(230,773)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(230,773)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(4,905)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95,129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95,129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95,129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321,740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(431,688)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324,574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(444,416)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(444,416)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(24,871)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(299,674)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74,521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(24,871)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(299,674)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74,521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(125,981)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169,816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(126,116)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104,192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4,864,679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3,859,894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7,065,566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4,176,073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4,864,679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3,859,894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7,065,566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4,176,073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2,549,380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2,001,905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3,640,695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2,047,505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2,047,505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2,315,299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1,857,989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3,424,871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2,128,568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2,128,568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1,918,695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1,541,168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2,980,630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1,765,481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1,765,481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1,918,695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1,541,168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2,980,630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1,765,481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1,765,481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396,604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316,821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(89,259)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(113,646)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(63,663)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(63,663)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(39,678)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(51,296)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(113,646)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(56,098)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(56,098)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(18,247)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(42,176)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(12,458)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(12,458)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96,144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255,783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491,193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385,118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319,512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491,193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385,118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319,512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(29,369)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555,324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164,967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555,324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164,967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(6,083)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586,025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503,607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824,147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576,160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576,160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396,604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316,821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569,205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396,604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316,821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(495,820)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(495,820)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323,970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198,103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6,081,164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845,852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INTQ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5,105,434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8,558,154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8,942,894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5,105,434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8,558,154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8,942,894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2,479,089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4,162,982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3,902,398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2,626,345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4,395,172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5,040,496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2,231,789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3,718,773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4,302,677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2,231,789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3,718,773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4,302,677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394,556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737,819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(44,198)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(81,508)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(115,455)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(44,198)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(81,508)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(115,455)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(34,214)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(51,576)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115,227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166,248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185,611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447,904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733,382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872,010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447,904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733,382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1,013,355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104,931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201,455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342,973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939,579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342,973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939,579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(9,181)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(13,189)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(18,519)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921,060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921,060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921,060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1,103,281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1,073,468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1,004,649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493,909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961,734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737,819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394,556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737,819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(154,545)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(154,545)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(154,545)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(154,545)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270,759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445,174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526,487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382,625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3,392,866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4,655,012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12,070,229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500,298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686,409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AINTQ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7,935,814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7,935,814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3,392,983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4,542,831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3,709,381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3,709,381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(31,753)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(25,313)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(10,175)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890,752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890,752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890,752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1,141,649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1,116,649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1,057,132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1,180,132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1,046,202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361,500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537,084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12,522,470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2,112,428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9,694,097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9,694,097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4,326,809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5,057,000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5,367,288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4,655,281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4,655,281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712,007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(157,109)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(157,109)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155,719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793,590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(91,230)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702,360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599,025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599,025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(25,317)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573,708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573,708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573,708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4,703,556,276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4,703,556,276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1,254,132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1,095,472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1,076,472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1,320,472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898,475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712,007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39.07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470,677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13,151,240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2,664,806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3/8/2004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13,781,000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6,360,100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6,360,100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997,900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(196,000)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(196,000)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960,900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(214,000)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1,055,250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1,081,250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1,463,250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1,464,400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1,296,900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997,900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590,563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18,758,000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3,931,100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14,196,000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13,692,399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14,196,000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13,692,399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6,405,126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7,287,273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6,334,387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6,334,387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952,886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(276,747)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66,251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(210,496)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60,239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47,267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854,967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874,979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281,237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593,742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593,742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(14,321)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579,421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579,421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579,421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1,239,500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1,341,500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1,710,500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1,554,750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1,421,184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952,886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952,886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398,750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365,500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704,875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417,500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520,033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19,879,000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14,282,963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14,763,381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15,904,257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15,419,515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16,140,312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14,282,963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14,763,381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15,904,257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15,419,515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16,140,312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6,606,695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6,691,807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7,263,372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7,281,479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7,526,150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7,676,268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8,071,574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8,640,885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8,138,036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8,614,162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6,473,183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6,613,487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7,217,943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7,085,059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7,237,031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6,473,183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6,613,487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7,217,943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7,085,059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7,237,031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1,203,085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1,458,087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1,422,942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1,052,977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1,377,131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(203,054)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(233,407)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(199,221)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(224,146)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(238,297)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57,936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38,208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107,508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(145,118)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(158,373)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(161,013)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(132,177)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(130,789)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(34,749)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(16,345)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(4,711)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1,069,471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1,333,164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1,330,398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1,002,885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1,271,781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(19,997)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1,069,456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1,313,167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1,330,398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1,002,885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1,271,781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424,184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287,258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305,335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366,414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779,846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1,043,140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697,550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905,367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(18,251)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789,097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1,024,889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697,550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905,367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(17,958)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(16,950)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(28,771)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(13,470)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(18,538)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772,147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996,118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886,829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772,147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996,118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886,829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762,896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1,014,369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886,829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1,680,470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1,920,776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1,964,570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1,513,158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1,850,506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1,203,085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1,458,087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1,422,942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1,052,977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1,377,131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1,203,085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1,458,087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1,422,942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1,052,977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1,377,131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221,350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(221,350)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221,350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(221,350)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(83,985)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(83,985)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816,278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802,728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613,333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776,325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10/6/2008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16,784,583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18,491,590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17,543,787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17,668,038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18,352,964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16,784,583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18,491,590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17,543,787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17,668,038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18,352,964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7,705,351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8,686,020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8,467,808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8,325,882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8,437,263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9,079,232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9,805,570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9,075,979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9,342,156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9,915,701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7,399,483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8,280,427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7,843,843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7,959,112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7,996,460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7,399,483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8,280,427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7,843,843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7,959,112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7,996,460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1,679,749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1,525,143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1,232,136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1,919,241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(238,314)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(301,116)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(251,526)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(193,346)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(176,555)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178,757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92,739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(136,675)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(122,359)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(158,787)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(106,216)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(96,923)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(41,236)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(105,184)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(51,510)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(39,832)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368,961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74,865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(51,381)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(14,128)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1,567,810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1,668,524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1,154,685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1,185,807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1,793,339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1,567,810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1,668,524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1,154,685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1,185,807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1,793,339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537,153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527,098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314,569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509,389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1,030,657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1,141,426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840,116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854,171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1,283,950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1,030,657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1,141,426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840,116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854,171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1,283,950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(25,237)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(36,755)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(16,334)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(20,180)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(32,338)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1,251,612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1,251,612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1,251,612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2,174,830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1,755,719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1,926,290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2,495,063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1,679,749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1,525,143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1,232,136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1,919,241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1,679,749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1,525,143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1,232,136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1,919,241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954,644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705,344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720,949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1,088,499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4/15/2009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9/28/2010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18,729,211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19,347,384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19,995,875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20,796,212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22,177,529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18,729,211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19,347,384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19,995,875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20,796,212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22,177,529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8,864,047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9,391,132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9,849,452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10,055,303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10,997,112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9,865,164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9,956,252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10,146,423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10,740,909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11,180,417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7,991,585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8,641,037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8,642,852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8,676,229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7,991,585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8,641,037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8,642,852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8,676,229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1,873,579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2,504,188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(259,501)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(180,978)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(187,887)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(142,881)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(244,139)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(100,074)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(114,731)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(64,646)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(88,231)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(193,392)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(7,745)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(17,523)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(34,112)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(66,581)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(83,271)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(87,911)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(133,900)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(183,033)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1,167,008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1,201,452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1,932,794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2,036,747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1,167,008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1,201,452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1,932,794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2,036,747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329,209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345,018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505,013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714,760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935,763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837,799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856,434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1,427,781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1,321,987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935,763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837,799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856,434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1,427,781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1,321,987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(34,148)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(23,141)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(16,574)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(36,873)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(47,412)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814,658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839,860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1,274,575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814,658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839,860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1,274,575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814,658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839,860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1,274,575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2,462,556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1,896,035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2,012,431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2,702,452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3,218,083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1,873,579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2,504,188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1,873,579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2,504,188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706,239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734,334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1,171,123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1,225,555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29,621,000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3/17/2011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28,356,961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28,686,289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29,351,521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29,958,228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28,333,589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28,356,961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28,686,289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29,351,521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29,958,228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28,333,589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13,878,815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13,477,994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13,572,310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14,003,880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13,514,913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14,478,146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15,208,295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15,779,211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14,818,676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12,294,839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12,466,977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12,429,335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12,174,849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12,200,531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12,294,839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12,466,977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12,429,335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12,174,849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12,200,531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2,183,307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2,741,318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3,349,876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3,779,499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2,618,145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(626,884)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(749,061)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(728,961)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(569,593)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(648,329)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138,512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138,503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154,802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(547,400)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(610,549)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(590,458)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(569,593)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(493,527)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(39,776)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(13,044)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(22,944)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208,278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(109,012)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(130,932)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(235,065)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(163,593)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(364,408)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(114,967)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1,442,255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2,090,938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2,583,249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2,974,558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1,901,544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1,442,255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2,090,938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2,583,249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2,791,558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1,901,544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391,884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640,193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819,037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975,886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602,918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1,050,371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1,450,745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1,764,212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1,815,672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1,298,626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1,050,371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1,450,745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1,764,212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1,815,672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1,298,626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(18,499)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(19,517)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(31,166)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(55,818)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(28,991)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1,759,854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1,269,635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1,759,854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1,269,635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1,759,854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1,269,635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3,038,659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3,558,948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4,225,799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5,013,594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3,571,305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2,183,307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2,741,318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3,349,876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4,036,499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2,618,145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2,183,307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2,741,318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3,349,876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3,779,499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2,618,145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285,245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467,877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629,390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2,658,488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473,544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172,316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(1,682,602)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129,374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1,287,319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1,583,365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1,803,281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1,159,474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728,961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28,827,795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29,570,537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30,431,079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29,499,834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30,163,700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28,827,795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29,570,537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30,431,079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29,499,834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30,163,700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13,379,821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13,782,657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14,639,609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14,486,088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14,684,414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15,447,974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15,787,880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15,791,470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15,013,746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15,479,286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12,734,213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12,401,207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13,098,706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12,789,158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13,340,936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12,734,213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12,401,207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13,098,706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12,789,158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13,340,936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2,713,761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3,386,673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2,692,764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2,138,350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(736,504)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(1,007,809)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(738,357)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(614,216)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(603,257)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275,443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128,544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(671,844)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(732,366)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(676,263)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(512,794)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(474,713)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(3,528)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(83,008)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(24,647)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(155,178)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(252,413)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(207,441)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(38,853)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2,009,595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2,345,707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1,843,497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1,757,139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1,715,556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(148,547)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2,009,595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2,345,707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1,649,497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1,757,139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1,567,009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720,090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233,560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590,738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1,539,274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1,415,937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1,166,401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1,033,219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1,539,274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1,415,937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1,166,401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1,033,219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(44,367)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(43,202)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(25,864)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(26,684)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1,257,066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1,494,907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1,372,735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1,006,535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1,257,066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1,494,907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1,372,735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1,006,535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1,257,066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1,494,907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1,372,735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1,006,535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4,703,141,600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4,703,141,600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4,292,268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4,021,012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3,094,593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3,123,039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2,713,761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3,386,673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2,950,764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2,138,350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2,713,761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3,386,673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2,692,764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2,138,350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29,499,834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30,163,700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273,389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728,624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820,208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(590,200)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(286,418)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1,223,558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1,421,700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1,108,984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1,072,348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1,045,539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42,914,000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32,263,241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41,569,225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41,028,243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43,318,374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43,514,619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32,263,241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41,569,225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41,028,243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43,318,374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43,514,619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15,693,241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20,532,257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20,567,174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21,208,146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21,539,536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21,036,968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20,461,069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22,110,228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21,975,083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13,492,631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18,200,275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18,582,172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19,560,501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18,970,746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13,492,631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18,871,275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18,582,172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19,560,501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18,970,746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3,077,369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2,165,693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1,878,897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2,549,727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3,004,337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(575,673)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(966,854)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(729,555)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(759,233)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(694,776)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79,525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94,213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(453,164)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(887,329)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(633,378)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(658,287)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(600,563)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(17,503)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561,595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(77,222)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(53,836)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(462,303)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(1,611,352)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3,215,658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1,418,647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1,197,038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746,365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(174,083)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3,215,658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1,495,194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1,016,173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746,365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1,119,673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584,799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328,964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498,124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236,331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2,095,985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910,395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687,209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510,034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2,095,985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910,395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687,209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510,034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(44,957)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(233,495)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(86,296)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(105,610)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(142,354)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2,051,028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883,141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367,680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2,051,028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883,141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367,680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2,051,028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883,141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367,680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4,703,090,600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4,622,407,692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4,205,433,333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4,596,000,000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4,703,090,600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4,622,407,692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4,205,433,333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4,596,000,000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4,019,863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3,657,505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3,065,527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3,829,149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3,077,369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2,419,693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1,878,897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2,549,727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3,004,337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3,077,369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2,165,693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1,878,897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2,549,727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3,004,337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32,263,241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41,028,243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43,318,374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43,514,619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1,040,413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946,510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(170,684)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885,388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(455,614)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(617,546)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668,808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(649,057)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1,964,829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653,159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661,853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324,124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3/28/2014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45,277,765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41,454,492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43,275,277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44,835,207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46,476,025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45,277,765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41,454,492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43,275,277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44,835,207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46,476,025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22,039,144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20,278,757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20,427,760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21,351,381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21,884,103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23,238,621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21,175,735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22,847,517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23,483,826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24,591,922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20,120,582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18,559,445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19,248,750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19,494,427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22,677,385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372,199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(1,720,206)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20,120,582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18,931,644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19,248,750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19,494,427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20,957,179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3,118,039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2,244,091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3,598,767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3,989,399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3,634,743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(1,146,927)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(756,183)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(785,071)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(814,974)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(832,284)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218,121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(928,806)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(688,976)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(682,524)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(732,319)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(774,180)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(44,773)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(20,408)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(137,746)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90,365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(13,690)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122,616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(1,106,939)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(560,130)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(417,331)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2,327,439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1,438,007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2,766,907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2,458,396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(311,752)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(990,875)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(572,558)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(115,598)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641,760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1,376,586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1,187,730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2,766,907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1,874,760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1,131,581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538,930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770,250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1,077,301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491,518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1,689,606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1,383,242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1,689,606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1,383,242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(68,739)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(79,291)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(119,470)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(92,419)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(82,820)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1,597,187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1,300,422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1,597,187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1,300,422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1,597,187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1,300,422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4,568,692,309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4,745,908,333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4,684,410,000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4,697,608,823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4,705,627,273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4,568,692,309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4,745,908,333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4,684,410,000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4,697,608,823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4,705,627,273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126.57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4,829,978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3,481,143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5,389,527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5,000,453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3,452,039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2,244,091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3,598,767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3,989,399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3,982,743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3,118,039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2,244,091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3,598,767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3,989,399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3,634,743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41,454,492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43,275,277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44,835,207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977,786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994,721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(81,702)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763,540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1,035,441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(455,791)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851,952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313,761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(543,923)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1,385,910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819,463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1,022,156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1,636,898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1,453,678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1,759,557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65,635,000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2,401,901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59,288,527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1,561,523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5,678,146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4/24/2015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41,558,377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44,941,103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49,429,495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51,124,025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50,048,102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41,558,377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44,941,103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49,429,495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51,124,025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50,048,102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19,559,303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20,980,348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23,197,241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24,389,797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23,813,862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21,999,074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23,960,755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26,232,254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26,734,228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26,234,240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19,774,348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20,015,531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21,757,582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21,700,850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22,987,931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19,774,348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20,015,531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21,757,582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21,700,850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22,987,931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3,945,224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4,474,672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5,033,378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3,246,309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(741,932)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(787,906)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(1,038,987)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(1,123,174)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(1,059,803)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(674,829)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(715,997)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(987,711)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(1,042,462)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(1,009,903)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(12,918)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(9,624)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(28,520)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(7,706)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(71,980)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(642,356)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(521,504)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(2,304,045)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(79,052)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1,588,550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2,705,475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2,954,068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1,586,371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2,153,373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(465,943)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(625,258)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(749,194)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(63,728)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(244,285)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(61,064)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(33,257)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899,564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2,705,475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2,954,068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426,892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1,593,109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366,462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968,718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1,118,195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501,624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587,785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1,736,757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1,835,873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(74,732)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1,005,324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1,736,757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1,835,873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(74,732)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1,005,324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(103,257)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(124,526)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(130,778)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(154,439)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(134,744)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1,612,231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(229,171)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870,580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1,612,231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(229,171)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870,580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1,612,231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(229,171)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870,580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4,776,055,555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4,741,855,882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4,487,092,105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4,603,000,000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4,582,000,000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4,776,055,555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4,741,855,882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4,487,092,105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4,603,000,000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4,582,000,000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3,591,948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5,251,646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5,982,101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6,683,305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4,880,405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3,945,224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4,474,672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5,456,378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3,360,639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3,945,224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4,474,672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5,033,378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3,246,309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41,558,377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44,941,103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49,429,495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649,720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826,114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1,047,783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1,397,383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815,144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(283,258)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(895,759)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(227,359)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889,587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1,566,396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1,715,515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837,043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1,211,114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1,038,987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2,072,759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71,862,000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19,705,439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3,282,492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5/9/2017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53,267,373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56,352,003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59,518,522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57,075,494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61,039,829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53,267,373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56,352,003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59,518,522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57,075,494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61,039,829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24,876,567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25,781,769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27,948,802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26,437,013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27,903,012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28,390,806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30,570,234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31,569,720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30,638,481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33,136,817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23,965,428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25,274,152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26,201,160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26,459,853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27,632,792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23,965,428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25,274,152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26,201,160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26,459,853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27,632,792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5,296,082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5,368,560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5,504,025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(1,098,720)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(1,203,726)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(1,213,750)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(1,311,362)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(1,317,087)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64,099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(1,037,647)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(1,139,627)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(1,176,823)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(1,260,875)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(1,274,283)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58,384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(103,552)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(76,712)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(67,682)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(406,672)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(494,954)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(82,770)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(145,765)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(577,556)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3,747,333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4,063,799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2,701,078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3,623,443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(551,815)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(8,802)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(31,382)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3,747,333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1,664,182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2,669,696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3,623,443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1,033,059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1,101,888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1,029,281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1,561,915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1,940,316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2,407,064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562,294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1,640,415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2,061,528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1,940,316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2,407,064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562,294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1,640,415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2,061,528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(211,092)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(136,757)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(261,405)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(212,341)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(214,112)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1,729,224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2,270,307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1,428,074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1,847,416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1,729,224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2,270,307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1,428,074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1,847,416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1,729,224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2,270,307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1,428,074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1,847,416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4,729,806,250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4,764,402,886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4,760,246,666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4,736,964,102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4,729,806,250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4,764,402,886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4,760,246,666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4,736,964,102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6,068,338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7,005,764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7,431,822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6,018,641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7,449,124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4,551,352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5,423,986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5,612,352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4,314,879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5,651,389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5,296,082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5,368,560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5,504,025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43.11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685,619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1,118,404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758,314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958,130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347,440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(16,516)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270,967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603,785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1,647,267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2,205,326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2,278,469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1,475,833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2,050,540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2,415,333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20,419,297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21,574,037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22,530,874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22,409,342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23,310,049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3,546,131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3,700,115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3,670,286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4,050,511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4,322,743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5/2/2018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65,163,769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68,861,909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66,079,969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65,114,553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65,389,754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65,163,769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68,861,909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66,079,969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65,114,553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65,389,754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29,888,209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31,769,767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30,606,239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29,901,282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30,740,736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35,275,560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37,092,142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35,473,730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35,213,271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34,649,018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28,921,646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30,700,710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31,171,487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29,893,306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28,921,175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28,921,646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30,700,710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31,171,487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29,893,306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28,921,175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6,391,432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4,302,243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5,319,965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5,727,843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(1,276,288)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(1,581,263)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(1,425,018)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(1,340,116)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(1,330,255)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93,981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(1,200,674)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(1,501,168)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(1,368,927)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(1,246,135)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(1,290,660)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65,502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64,432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(68,967)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(192,091)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(55,828)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(378,457)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(894,452)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(97,332)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(777,486)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(850,843)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4,969,062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4,017,184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2,828,215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3,169,755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3,594,944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(886,706)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(656,431)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297,320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4,969,062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2,350,798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2,177,253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3,169,755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3,594,944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2,198,768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2,055,036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934,965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1,445,767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1,632,771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2,770,294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1,242,288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1,723,988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1,962,173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2,770,294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1,242,288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1,723,988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1,962,173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(233,183)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(210,364)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(246,704)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(226,689)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(252,405)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995,584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995,584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995,584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4,698,353,703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4,309,500,000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4,740,876,190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4,679,059,375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4,749,355,555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4,698,353,703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4,309,500,000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4,740,876,190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4,679,059,375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4,749,355,555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8,446,802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8,949,432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6,533,547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7,387,972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7,832,870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6,507,230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6,922,501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4,446,512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5,459,336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5,727,843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6,391,432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4,302,243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5,319,965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5,727,843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1,193,049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1,793,508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815,069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788,701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1,369,900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1,005,719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261,528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657,066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262,871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2,300,376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1,520,930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1,754,408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1,994,435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2,957,997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24,610,708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26,064,901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26,121,243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25,012,749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24,913,602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4,310,938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4,635,809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5,050,244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4,880,557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4,007,573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70,930,724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67,557,934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72,524,688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72,646,378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76,591,000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70,930,724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67,557,934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72,524,688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72,646,378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76,591,000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33,514,742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31,746,710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33,576,926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34,038,999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36,306,365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37,415,982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35,811,224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38,947,762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38,607,379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40,284,635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31,203,032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30,938,178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32,808,057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31,832,274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33,128,491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31,203,032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30,938,178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32,808,057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31,832,274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33,128,491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6,212,950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6,139,705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6,775,105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7,156,144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(1,776,611)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(1,708,809)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(2,083,348)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(1,842,954)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(2,032,889)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162,811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123,840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(1,652,279)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(1,708,809)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(1,920,537)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(1,743,605)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(1,909,049)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(96,709)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(6,120)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1,776,264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2,922,307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(2,293,473)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(1,300,612)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(708,222)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6,578,693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6,218,739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2,090,323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3,718,886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4,533,052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(2,378,000)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(2,929,000)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(3,637,472)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(1,056,571)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2,839,043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(105,744)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(104,256)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(12,895)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3,009,051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2,583,162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928,008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3,718,886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4,477,944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2,268,496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1,034,909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467,095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1,655,673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1,739,323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740,555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1,548,253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2,063,213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2,738,621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740,555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1,548,253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2,063,213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2,738,621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(314,203)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(265,470)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(265,706)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(248,390)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(223,434)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1,814,823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2,515,187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1,814,823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2,515,187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1,814,823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2,515,187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4,744,077,777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4,619,546,875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4,839,116,531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4,653,392,307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4,657,146,296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4,744,077,777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4,619,546,875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4,839,116,531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4,653,392,307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4,657,146,296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843.27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8,569,612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7,157,978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8,710,520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9,231,881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9,843,621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7,045,310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6,731,127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7,178,957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7,594,688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6,212,950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6,139,705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6,775,105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7,156,144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1,470,329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1,043,726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922,443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279,628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798,167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(8,817)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(455,348)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391,470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1,459,695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3,797,480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3,621,242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1,040,746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2,075,914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2,609,724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26,753,407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26,086,426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27,808,820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27,149,111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28,656,643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4,449,625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4,851,752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4,999,237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4,683,163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4,471,848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YTDQS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4/13/2021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69,523,409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72,094,278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74,850,858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75,457,455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74,249,711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69,523,409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72,094,278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74,850,858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75,457,455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74,249,711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32,844,372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33,845,655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35,325,265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35,362,709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34,460,474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36,679,037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38,248,623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39,525,593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40,094,746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39,789,237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31,311,207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31,970,892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31,863,931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32,064,969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33,882,846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31,311,207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31,970,892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31,863,931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32,870,969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33,882,846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5,367,830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6,277,731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7,661,662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7,223,777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5,906,391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(2,042,637)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(1,975,087)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(1,967,273)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(2,240,004)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(2,262,323)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257,660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(1,959,009)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(1,857,205)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(1,866,443)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(1,982,344)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(2,154,251)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(48,263)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(77,604)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(105,517)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(104,909)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(156,969)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408,906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(221,301)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(1,991,243)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(2,282,298)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(256,126)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(3,828,614)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3,220,507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2,275,503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3,478,026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4,944,995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366,481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(527,114)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(192,797)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(19,682)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2,695,064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2,275,503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3,478,026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3,659,406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346,799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1,106,384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1,548,055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1,588,680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1,502,340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2,172,628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315,483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1,588,680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1,502,340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2,172,628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315,483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(267,227)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(260,451)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(242,167)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(286,154)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(280,743)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1,241,889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1,825,197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1,241,889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1,825,197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1,241,889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1,825,197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4,719,475,000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4,599,588,888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4,708,441,463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4,679,289,743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4,719,475,000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4,599,588,888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4,708,441,463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4,679,289,743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846.80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7,734,367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8,666,676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10,417,386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9,549,571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8,258,783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5,693,527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6,650,608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8,011,585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7,593,280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6,249,770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5,367,830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6,277,731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7,661,662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7,223,777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5,906,391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938,292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766,615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1,127,718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1,810,397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168,092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212,023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336,337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(1,779,081)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1,745,590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1,161,738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1,931,599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2,804,468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(51,692)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26,713,959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27,404,304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27,858,241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28,257,496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28,390,665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4,597,248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4,566,588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4,005,690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3,471,473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5,492,181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7/29/2021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4/4/2022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86,308,128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85,714,933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84,778,228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76,928,606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81,653,866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86,308,128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85,714,933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84,778,228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76,928,606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81,653,866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39,371,073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39,551,234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39,000,353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34,918,676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37,617,289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46,937,055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46,163,699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45,777,875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42,009,930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44,036,577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38,697,845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36,592,227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37,256,083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34,629,900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35,726,914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1,351,346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1,611,871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(414,401)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(2,616,030)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1,701,507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40,049,191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38,204,098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36,841,682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32,013,870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37,428,421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6,887,864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7,959,601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8,936,193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9,996,060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6,608,156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(2,217,722)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(2,250,315)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(2,158,640)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(1,884,176)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(1,930,423)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37,145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77,742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(2,147,056)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(2,079,197)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(2,121,495)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(1,806,434)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(1,850,734)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(7,080)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87,339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(49,057)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(380,405)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(80,530)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(163,525)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(3,217,318)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4,965,687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5,912,057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3,209,895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8,198,712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4,639,261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1,081,912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(1,392,515)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(531,672)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(177,129)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(69,587)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2,817,650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4,965,687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5,912,057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5,518,457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6,554,981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4,639,261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2,081,617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2,024,909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2,054,158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2,554,139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1,638,852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2,884,070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3,887,148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3,464,299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4,000,842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3,000,409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330,985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318,979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2,884,070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3,887,148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3,464,299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4,331,827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3,319,388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(299,527)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(285,950)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(573,780)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(290,248)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(291,417)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2,584,543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2,890,519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4,041,579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3,027,971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2,584,543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2,890,519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4,041,579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3,027,971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2,584,543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2,890,519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3,710,594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2,708,992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4,534,285,964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4,558,478,481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4,515,612,500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4,486,436,477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4,519,359,701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4,534,285,964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4,558,478,481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4,515,612,500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4,486,436,477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4,519,359,701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10,684,359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12,232,007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12,590,159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9,294,441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7,292,168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8,373,049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9,313,062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10,363,106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6,608,156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6,887,864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7,959,601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8,936,193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9,996,060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6,608,156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1,009,351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1,801,806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1,448,349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2,181,485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1,072,266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223,103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1,105,790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(542,633)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2,804,027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3,409,086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1,432,404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4,833,947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2,608,121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1,930,423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32,859,290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31,088,752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31,172,293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29,339,315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30,054,793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5,838,555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5,503,475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5,548,790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5,290,585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5,672,121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85,659,300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94,550,229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90,570,284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96,414,551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102,725,892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85,659,300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94,550,229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90,570,284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96,414,551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102,725,892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39,924,817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44,541,853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43,263,089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46,727,566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50,155,076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45,734,483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50,008,376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47,307,195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49,686,985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52,570,816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36,934,954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40,671,233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39,267,661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40,755,448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42,149,180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802,552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(383,208)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(1,274,397)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(581,768)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37,737,506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41,020,632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38,884,453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39,481,051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41,567,412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8,987,744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8,422,742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10,205,934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11,003,404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(1,792,330)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(1,822,071)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(1,732,371)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(1,259,582)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(2,284,484)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90,598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243,417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107,362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(1,680,760)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(1,728,072)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(1,641,773)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(1,016,165)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(2,177,122)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57,598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147,326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(235,654)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(58,291)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(66,196)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(265,849)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(199,028)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2,026,976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(32,983)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6,167,010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9,285,955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6,829,116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9,027,373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8,756,417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(2,059,000)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1,235,655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(308,250)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330,638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(1,032,251)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6,167,010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7,492,749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6,829,116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9,027,373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8,756,417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2,127,884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2,446,477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2,944,186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2,728,823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4,039,126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5,087,624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4,382,639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6,083,187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6,027,594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296,181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277,855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458,117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434,201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442,613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4,335,307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5,365,479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4,840,756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6,517,388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6,470,207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(314,771)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(539,564)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(375,278)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(370,335)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(406,692)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4,020,536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4,825,915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6,147,053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6,063,515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4,020,536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4,825,915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6,147,053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6,063,515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3,724,355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4,548,060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4,007,361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5,712,852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5,620,902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4,467,262,222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4,467,085,185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4,454,386,231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4,425,923,357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4,467,262,222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4,467,085,185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4,454,386,231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4,425,923,357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10,799,764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12,856,573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11,380,710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13,388,256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14,332,189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8,421,113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9,356,373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8,796,129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10,648,128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11,436,368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8,987,744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8,422,742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10,205,934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11,003,404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1,942,219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2,273,947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2,334,361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2,246,121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2,897,397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185,665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(155,822)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(168,574)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3,539,610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5,264,158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3,892,920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5,271,773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5,066,069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1,792,330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2,284,484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3,445,602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31,270,794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33,757,098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32,669,267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34,455,883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35,604,767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5,664,160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6,520,135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6,598,394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6,299,565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6,544,413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4/22/2024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10/29/2024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108,995,273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99,180,896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100,036,092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98,779,202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101,882,811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108,995,273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99,180,896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100,036,092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98,779,202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101,882,811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52,585,836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48,100,779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48,951,454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47,762,560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48,904,707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56,409,437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51,080,117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51,084,638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51,016,642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52,978,104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45,081,711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41,787,820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41,064,829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40,143,238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42,752,114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4,495,748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1,064,363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664,065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1,155,041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73,247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49,577,459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42,852,183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41,728,894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41,298,279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42,825,361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6,831,978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8,227,934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9,355,744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9,718,363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10,152,743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(2,145,562)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(1,841,678)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(2,439,305)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(2,781,830)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(2,532,187)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298,622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188,730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131,425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372,261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(1,846,940)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(1,652,948)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(2,307,880)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(2,665,246)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(2,159,926)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117,917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68,943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145,935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(463,926)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(490,544)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(437,510)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(446,225)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17,887,123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(1,532,076)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22,526,152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6,700,648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6,624,342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6,706,343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6,160,451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(2,959,000)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1,264,603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2,015,395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(1,597,000)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(98,231)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(69,894)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105,459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798,234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20,655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47,938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21,265,095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6,700,648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6,624,342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6,706,343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5,292,667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6,261,514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2,201,919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2,315,431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2,182,375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1,686,275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15,003,581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4,498,729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4,308,911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4,523,968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3,606,392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15,251,069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(28,002)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30,254,650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4,470,727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4,320,910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4,523,968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3,606,395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(20,695)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(397,035)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(356,204)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(345,787)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(345,964)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3,260,431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3,260,431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14,982,886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4,101,694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3,952,707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3,260,428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4,433,152,785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4,427,926,086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4,454,725,842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4,398,085,263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4,405,833,783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4,433,152,785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4,427,926,086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4,454,725,842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4,398,085,263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4,405,833,783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10,985,903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11,529,589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12,730,359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16,709,011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11,018,825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7,239,433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8,705,175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9,855,854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10,122,421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10,536,334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6,831,978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8,227,934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9,355,744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9,718,363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10,152,743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12,419,610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2,460,121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2,617,655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2,226,362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1,990,802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2,592,380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3,801,393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(415,736)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191,573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(906,105)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14,058,150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3,790,870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3,784,010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3,845,677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3,504,318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1,477,211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2,781,830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3,768,196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37,725,083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34,779,140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34,643,854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33,879,172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36,174,834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6,729,628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7,008,680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6,420,975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6,264,066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6,166,280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890,021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93,641,114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98,272,133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106,109,808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103,447,821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93,641,114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98,272,133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106,109,808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103,447,821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44,661,828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46,297,495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49,788,604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48,761,581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48,979,286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51,974,638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56,321,204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54,686,240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40,719,667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41,940,834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44,662,936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46,254,008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1,384,459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1,363,276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2,296,127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1,691,682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42,104,126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43,304,110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46,959,063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47,945,690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6,875,160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8,670,528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9,362,141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6,740,550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(3,105,624)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(3,215,604)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(3,279,310)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(3,514,805)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378,339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185,437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201,520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(2,727,285)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(2,976,051)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(3,093,873)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(3,313,285)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83,918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50,123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(167,217)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(188,943)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(135,603)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157,823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(19,718)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(91,061)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4,213,461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5,584,916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6,196,865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3,544,150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4,213,461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5,584,916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6,196,865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3,544,150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1,456,078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1,928,982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2,087,234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1,314,934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2,757,383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3,655,934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4,109,631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2,229,216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2,757,383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3,655,934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4,109,631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2,229,216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(344,795)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(339,416)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(414,902)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(444,043)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2,412,588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3,694,729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1,785,173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2,412,588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3,694,729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1,785,173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2,412,588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3,694,729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1,785,173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4,386,523,636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2,551,167,692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4,354,080,487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4,386,523,636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2,551,167,692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4,354,080,487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10,579,199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12,965,382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14,062,511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11,269,988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7,311,118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9,124,424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9,921,271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7,290,366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6,875,160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8,670,528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9,362,141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6,740,550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11,588,330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12,489,362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1,627,512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1,291,589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2,035,299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1,486,334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(171,434)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637,393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51,935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(171,400)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2,288,618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3,151,157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3,458,139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1,771,051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3,328,547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3,831,974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33,771,696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35,297,565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37,988,836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38,154,503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6,947,971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6,643,269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6,674,100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8,099,505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1,009,131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1,219,374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56"/>
                    <w:gridCol w:w="1777"/>
                    <w:gridCol w:w="1777"/>
                    <w:gridCol w:w="1777"/>
                    <w:gridCol w:w="1777"/>
                    <w:gridCol w:w="17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107,388,514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107,420,822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108,706,172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100,282,243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105,025,793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107,388,514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107,420,822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108,706,172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100,282,243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105,025,793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Cost Of Goods Sold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50,721,335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51,229,835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52,008,919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46,935,101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49,770,912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56,667,179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56,190,987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56,697,253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53,347,142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55,254,881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General &amp; Admin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47,341,122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45,602,493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44,988,798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44,265,557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45,378,136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848,467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1,185,761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(949,234)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1,049,283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Exp.,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48,189,589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46,788,254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45,046,526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43,316,323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46,427,419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8,477,590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9,402,733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11,650,727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10,030,819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8,827,462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(3,558,286)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(3,283,747)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(3,945,085)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(2,764,652)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(3,900,586)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and Invest.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233,609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333,605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60,161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436,437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Interest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(3,324,677)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(3,154,300)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(3,611,480)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(2,704,491)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(3,464,149)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from Affiliates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(216,361)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(6,921)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Currency Exchange Gains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(216,803)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(186,637)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(813,212)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Non-Operating Inc.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33,652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(910,360)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Excl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5,243,357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6,139,078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6,725,889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6,562,616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5,405,754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Restructuring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Merger &amp; Related Restruct. Charges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2,300,124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(2,075,680)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Impairment of 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Invest.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Gain (Loss) On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(19,526)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(24,217)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(24,729)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Insurance Settlements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EBT Incl. Unusual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5,243,357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6,139,078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5,216,213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4,442,681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5,405,754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Income Tax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1,973,799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2,308,750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1,599,455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1,644,172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1,999,749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3,269,558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3,830,328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3,616,758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2,798,509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3,406,005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of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Extraord. Item &amp; Account. Change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to Company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3,269,558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3,830,328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3,616,758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2,798,509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3,406,005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Minority Int. in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(443,748)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(466,414)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(458,790)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(436,113)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(471,083)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2,825,810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3,157,968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2,362,396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2,934,922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Incl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2,825,810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3,157,968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2,362,396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2,934,922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NI to Common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2,825,810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3,157,968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2,362,396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2,934,922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4,347,400,000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4,312,710,256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4,325,789,041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4,297,463,438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4,316,061,764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4,347,400,000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4,312,710,256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4,325,789,041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4,297,463,438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4,316,061,764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Diluted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Payout Ratio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Shares per Depositary Receipt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13,189,866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14,047,896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16,307,380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14,596,591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13,492,556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9,070,256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9,963,820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11,650,727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10,515,130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9,291,974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8,477,590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9,402,733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11,650,727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10,030,819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8,827,462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 Reported 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Effective Tax Rate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1,883,638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2,619,045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2,136,097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2,316,801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2,140,867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Domestic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Deferred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90,161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(310,295)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(536,642)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(672,629)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(141,118)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Normalized 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2,833,350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3,370,510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3,744,891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3,665,522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2,907,513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Interest on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Operating Expense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Advertising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Selling and Marketing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39,568,520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38,199,150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38,942,461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36,967,900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38,383,805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and Administrative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7,772,602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7,403,343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5,747,337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7,297,657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6,994,331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Rental Expense,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Unallocated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Stock-Based Comp.,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Stock Based Compensation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Stock Based Comp. Exp., Before Tax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60"/>
      <w:gridCol w:w="580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2440994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Income Statement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66"/>
      <w:gridCol w:w="474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8364895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Income Statement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