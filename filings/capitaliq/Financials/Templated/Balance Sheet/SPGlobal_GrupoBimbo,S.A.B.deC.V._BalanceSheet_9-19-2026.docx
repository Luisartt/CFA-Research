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10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pStyle w:val="div"/>
                    <w:spacing w:after="150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848"/>
              <w:gridCol w:w="10192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tblHeader/>
              </w:trPr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Source: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S&amp;P Capital IQ - Standard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Period Category: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Fiscal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Period Type: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Quarters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Reporting Basis: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Current/Restated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Sort Order: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Latest on Right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Currency: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Reported Currency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Magnitude: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Thousands (K)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0.25pt" w:type="dxa"/>
                    <w:start w:w="0.25pt" w:type="dxa"/>
                    <w:bottom w:w="0.25pt" w:type="dxa"/>
                    <w:end w:w="0.25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  <w:szCs w:val="20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62"/>
                    <w:gridCol w:w="1776"/>
                    <w:gridCol w:w="1776"/>
                    <w:gridCol w:w="1776"/>
                    <w:gridCol w:w="1776"/>
                    <w:gridCol w:w="177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1995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1995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1995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1995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1996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3/31/1995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6/30/1995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9/30/1995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12/31/1995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3/31/1996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4/9/1997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4/30/1996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and Equivalents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59,572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123,093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313,498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104,883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Trading Asset Securities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373,070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227,976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302,482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494,326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Notes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26,250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823,058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638,842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Prepaid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7,659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53,448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380,729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1,743,324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100,746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9,819,018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Depreciation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(16,513)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(3,109,937)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84,233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6,709,081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9,254,488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221,829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410,968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650,568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Loans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Tax Assets,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Charges,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271,913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Long-term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10,130,418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9,596,715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Liabilities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24,898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422,990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Accrued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36,481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1,373,763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65,015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Port. of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350,960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Portion of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Income Taxes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18,559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16,150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661,380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1,433,370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1,536,826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484,798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1,410,284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Pension &amp; Other Post-Retire. Benefits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Tax Liability, Non-Curr.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30,658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1,918,168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2,977,768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Equity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626,068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626,068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Retained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4,779,915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4,079,274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Treasury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Comprehensive Inc. and Other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2,806,267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1,718,123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8,212,250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6,423,465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195,482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8,212,250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6,618,947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 And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10,130,418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9,596,715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Shares Outstanding on Filing Date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Common Shares Outstanding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7,801,282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5,772,897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1,858,561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1,826,259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1,485,491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1,598,283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Debt Equiv. of Unfunded Proj. Benefit Obligation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195,482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Equity Method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9,254,488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221,829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Raw Materials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444,666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Work in Progress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35,860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Finished Goods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86,609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Inventory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71,707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Land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Buildings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2,864,652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Machinery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6,891,417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Construction in Progress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62,949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Full 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Part-Time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Allowance for Doubtful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21,198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NV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NV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NV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Loss Carry Forward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After Five Years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NOL Carryforward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Fair Value Measurements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Assets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Assets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Liabilities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Liabilities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62"/>
                    <w:gridCol w:w="1776"/>
                    <w:gridCol w:w="1776"/>
                    <w:gridCol w:w="1776"/>
                    <w:gridCol w:w="1776"/>
                    <w:gridCol w:w="177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1996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1996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1996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1997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1997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12/31/1996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6/30/1997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3/26/1998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7/30/1997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and Equivalents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99,340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57,188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422,138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77,606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77,606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115,749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51,209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107,246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107,246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Trading Asset Securities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215,089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108,397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422,138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184,852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184,852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428,165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611,490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580,938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580,938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368,885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414,436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543,585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445,861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445,861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Notes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38,336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49,877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56,677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57,221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57,221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835,386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974,313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1,211,752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1,084,020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1,084,020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706,434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708,739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1,034,533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1,032,984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1,032,984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Prepaid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202,530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99,672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117,889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159,776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159,776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1,959,439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1,891,121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2,786,312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2,461,632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2,461,632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10,309,883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10,808,032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14,371,657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13,206,999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13,206,999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Depreciation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(3,273,325)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(3,434,993)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(4,706,133)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(4,485,393)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(4,485,393)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7,036,558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7,373,039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9,665,524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8,721,606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8,721,606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389,585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305,497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378,587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369,756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369,756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682,745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701,245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862,575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758,359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758,359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Loans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Tax Assets,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Charges,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67,076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67,180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27,606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27,606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Long-term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66,808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68,069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206,694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148,533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148,533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10,202,211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10,406,151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13,899,692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12,487,492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12,487,492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Liabilities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545,207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605,018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1,504,627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723,993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723,993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Accrued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39,351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50,134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166,812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384,275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1,054,796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477,209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477,209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Port. of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551,349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170,841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401,356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401,356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Portion of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Income Taxes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767,446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927,782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862,964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862,964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1,903,353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2,138,050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2,726,235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2,472,077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2,472,077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1,471,894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1,368,450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1,905,078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1,425,390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1,425,390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Pension &amp; Other Post-Retire. Benefits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Tax Liability, Non-Curr.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150,001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150,001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3,375,247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3,506,500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4,631,313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4,047,468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4,047,468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Equity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626,068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626,068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626,068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626,068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626,068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Retained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4,242,687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4,585,061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6,401,947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5,940,111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5,940,111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Treasury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Comprehensive Inc. and Other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1,758,141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1,520,674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1,957,664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1,526,667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1,526,667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6,626,896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6,731,803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8,985,679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8,092,846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8,092,846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200,068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167,848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282,700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347,178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347,178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6,826,964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6,899,651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9,268,379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8,440,024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8,440,024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 And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10,202,211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10,406,151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13,899,692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12,487,492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12,487,492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Shares Outstanding on Filing Date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1,340,000,000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Common Shares Outstanding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1,340,000,000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5,360,000,000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1.51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5,944,151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6,030,558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8,123,104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7,334,487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7,334,487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2,023,243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1,923,566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2,959,874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2,303,955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2,303,955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1,808,154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1,815,169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2,537,736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2,119,103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2,119,103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Debt Equiv. of Unfunded Proj. Benefit Obligation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200,068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167,848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282,700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347,178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347,178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Equity Method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389,585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305,497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377,057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369,756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369,756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Raw Materials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472,915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455,233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722,663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756,634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756,634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Work in Progress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48,168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58,637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42,702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41,703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41,703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Finished Goods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107,833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117,289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171,245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164,632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164,632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Inventory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77,518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77,580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97,923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70,015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70,015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Land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930,158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Buildings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2,725,793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2,946,082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2,761,106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3,547,996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3,547,996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Machinery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7,485,349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7,742,471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9,916,953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9,434,270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9,434,270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Construction in Progress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98,741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119,479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763,440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224,733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224,733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Full 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Part-Time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Allowance for Doubtful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15,769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15,135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15,677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15,677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INTBS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Loss Carry Forward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After Five Years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NOL Carryforward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Fair Value Measurements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Assets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Assets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Liabilities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Liabilities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62"/>
                    <w:gridCol w:w="1776"/>
                    <w:gridCol w:w="1776"/>
                    <w:gridCol w:w="1776"/>
                    <w:gridCol w:w="1776"/>
                    <w:gridCol w:w="177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1997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1997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1999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1999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2000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12/31/1997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9/30/1999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12/31/1999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3/26/1998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3/1/1999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and Equivalents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676,498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802,327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2,502,597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Trading Asset Securities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676,498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802,327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2,502,597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2,502,597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648,432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769,040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1,387,349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437,505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524,793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1,770,710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Notes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34,752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35,304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211,834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1,120,689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1,329,137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3,369,893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1,092,975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1,296,268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797,667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Prepaid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76,638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33,650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64,619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2,954,781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3,504,370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6,703,807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14,717,785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17,455,293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21,664,620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Depreciation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(5,120,562)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(6,072,987)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(8,134,730)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9,597,223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11,382,306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13,529,890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568,917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674,736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596,713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521,592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618,608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2,984,900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Loans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Tax Assets,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Charges,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Long-term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223,492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265,062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518,077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13,866,005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16,445,082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24,333,387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Liabilities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1,489,806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1,766,910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2,837,314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Accrued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197,705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234,478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314,934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459,590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716,281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Port. of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387,513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Portion of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Income Taxes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19,184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22,753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121,780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67,169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2,094,208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2,483,731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4,057,478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1,953,713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2,317,104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3,996,160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Pension &amp; Other Post-Retire. Benefits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Tax Liability, Non-Curr.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48,761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4,047,921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4,800,835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8,102,399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Equity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626,068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3,500,415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6,330,976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Retained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7,288,314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8,643,940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11,902,929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Treasury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Comprehensive Inc. and Other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1,460,324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(1,025,954)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(2,381,602)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9,374,706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11,118,401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15,852,303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15,852,303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443,378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525,846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378,685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9,818,084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11,644,247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16,230,988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16,230,988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 And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13,866,005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16,445,082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24,333,387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Shares Outstanding on Filing Date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21,440,000,000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21,440,000,000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5,686,400,000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Common Shares Outstanding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1,340,000,000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1,340,000,000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5,686,400,000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8,853,114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10,499,793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12,867,403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12,867,403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2,341,226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2,776,694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4,712,441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4,712,441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1,664,728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1,974,367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2,209,844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2,209,844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Debt Equiv. of Unfunded Proj. Benefit Obligation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443,378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525,846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378,685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378,685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Equity Method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567,596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Raw Materials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846,614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Work in Progress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28,226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Finished Goods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172,663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Inventory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45,472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Land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984,878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Buildings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2,874,638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Machinery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10,523,495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Construction in Progress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334,774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Full 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Part-Time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Allowance for Doubtful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NV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NV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ANNUBS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Q4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FWD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Loss Carry Forward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After Five Years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NOL Carryforward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Fair Value Measurements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Assets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Assets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Liabilities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Liabilities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62"/>
                    <w:gridCol w:w="1776"/>
                    <w:gridCol w:w="1776"/>
                    <w:gridCol w:w="1776"/>
                    <w:gridCol w:w="1776"/>
                    <w:gridCol w:w="177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2000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2000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2000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2001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2001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and Equivalents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4,465,016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Trading Asset Securities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4,465,016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1,282,313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962,731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Notes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123,624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2,368,668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725,100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Prepaid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67,875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7,732,000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6,727,000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7,626,659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7,732,000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6,727,000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22,723,658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Depreciation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(9,076,307)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13,096,000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13,647,351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13,685,000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13,578,000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540,248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2,651,966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Loans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Tax Assets,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Charges,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Long-term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3,755,000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568,884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4,030,000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23,746,000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25,035,108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25,447,000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24,005,000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Liabilities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2,914,947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Accrued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339,903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1,274,000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1,446,054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1,608,000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1,464,000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Port. of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Portion of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Income Taxes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180,274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1,274,000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4,881,178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1,608,000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1,464,000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2,703,784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2,343,000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2,092,000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Pension &amp; Other Post-Retire. Benefits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Tax Liability, Non-Curr.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1,479,369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5,326,000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14,790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5,070,000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4,495,000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9,399,000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9,079,121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9,021,000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8,051,000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Equity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14,347,000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6,603,055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16,426,000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15,954,000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Retained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14,027,362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Treasury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Comprehensive Inc. and Other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(4,972,503)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14,347,000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15,657,914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16,426,000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15,954,000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298,073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14,347,000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15,955,987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16,426,000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15,954,000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 And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23,746,000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25,035,108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25,447,000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24,005,000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Shares Outstanding on Filing Date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5,671,740,000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Common Shares Outstanding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5,671,740,000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14,347,000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13,005,948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16,426,000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15,954,000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4,149,838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3,951,000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3,556,000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(315,178)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3,951,000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3,556,000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Debt Equiv. of Unfunded Proj. Benefit Obligation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298,073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Equity Method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Raw Materials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Work in Progress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Finished Goods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Inventory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Land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Buildings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Machinery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Construction in Progress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Full 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Part-Time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Allowance for Doubtful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NV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Loss Carry Forward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After Five Years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NOL Carryforward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Fair Value Measurements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Assets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Assets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Liabilities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Liabilities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62"/>
                    <w:gridCol w:w="1776"/>
                    <w:gridCol w:w="1776"/>
                    <w:gridCol w:w="1776"/>
                    <w:gridCol w:w="1776"/>
                    <w:gridCol w:w="177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2001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2001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2002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2002 FQ2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2002 FQ3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3/10/2003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and Equivalents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811,177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Trading Asset Securities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811,177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1,352,163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1,765,366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Notes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89,613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3,207,142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766,611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Prepaid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81,857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4,784,000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5,576,000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6,294,000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4,784,000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4,866,787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5,576,000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6,294,000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24,975,559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Depreciation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(10,293,011)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13,585,000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14,682,548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14,633,000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15,236,000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15,048,000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656,352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2,714,832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Loans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Tax Assets,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Charges,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Long-term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860,748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8,313,000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8,489,000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9,872,000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22,204,000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23,781,267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28,522,000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29,820,000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31,214,000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Liabilities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3,301,031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Accrued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319,443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3,120,000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249,234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6,585,000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3,390,000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Port. of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156,724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Portion of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Income Taxes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3,120,000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4,026,432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6,585,000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3,390,000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1,622,000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4,847,752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4,254,000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8,191,000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11,257,000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Pension &amp; Other Post-Retire. Benefits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Tax Liability, Non-Curr.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1,502,805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5,166,000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15,492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4,966,000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5,222,000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6,452,000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9,908,000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10,392,481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15,805,000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16,803,000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18,082,000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Equity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12,296,000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6,563,418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12,717,000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13,017,000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13,132,000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Retained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10,797,165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Treasury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Comprehensive Inc. and Other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(4,253,086)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12,296,000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13,107,497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12,717,000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13,017,000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13,132,000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281,289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12,296,000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13,388,786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12,717,000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13,017,000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13,132,000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 And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22,204,000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23,781,267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28,522,000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29,820,000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31,214,000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Shares Outstanding on Filing Date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4,703,556,276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Common Shares Outstanding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4,703,556,276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12,296,000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10,392,665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12,717,000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13,017,000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13,132,000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4,742,000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5,253,710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10,839,000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11,581,000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11,630,000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4,742,000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4,442,533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10,839,000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11,581,000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11,630,000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Debt Equiv. of Unfunded Proj. Benefit Obligation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281,289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Equity Method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Raw Materials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Work in Progress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Finished Goods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Inventory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Land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Buildings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Machinery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Construction in Progress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Full 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Part-Time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Allowance for Doubtful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86,339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Loss Carry Forward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After Five Years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NOL Carryforward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Fair Value Measurements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Assets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Assets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Liabilities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Liabilities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62"/>
                    <w:gridCol w:w="1776"/>
                    <w:gridCol w:w="1776"/>
                    <w:gridCol w:w="1776"/>
                    <w:gridCol w:w="1776"/>
                    <w:gridCol w:w="177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2002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2003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2003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2003 FQ3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2003 FQ4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3/8/2004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10/27/2004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3/1/2005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and Equivalents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2,486,000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1,848,000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Trading Asset Securities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2,486,000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1,848,000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2,238,000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2,146,000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2,305,000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Notes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4,568,000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1,058,000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Prepaid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6,747,000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6,198,000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7,013,000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7,477,000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6,747,000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6,198,000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7,013,000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7,573,000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27,992,000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29,446,000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Depreciation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(11,437,000)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(12,719,000)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16,555,000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15,696,000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15,749,000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15,906,000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16,727,000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5,448,000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3,968,000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3,164,000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2,682,000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Loans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Tax Assets,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1,424,000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Charges,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Long-term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9,250,000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8,918,000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9,166,000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34,203,000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31,693,000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30,865,000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32,085,000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33,527,000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Liabilities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4,647,000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4,664,000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Accrued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Port. of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Portion of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Income Taxes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5,305,000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5,686,000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12,105,000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10,679,000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10,547,000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10,030,000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8,701,000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Pension &amp; Other Post-Retire. Benefits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Tax Liability, Non-Curr.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1,149,000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1,779,000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5,620,000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6,597,000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19,253,000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17,428,000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16,643,000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17,096,000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16,948,000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Equity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6,824,000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14,265,000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14,222,000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14,989,000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7,178,000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Retained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13,348,000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14,816,000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Treasury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Comprehensive Inc. and Other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(5,595,000)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(5,828,000)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14,577,000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14,265,000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14,222,000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14,989,000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16,166,000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14,950,000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14,265,000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14,222,000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14,989,000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16,579,000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 And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34,203,000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31,693,000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30,865,000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32,085,000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33,527,000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Shares Outstanding on Filing Date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Common Shares Outstanding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3.44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14,265,000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14,222,000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14,989,000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9,516,000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12,485,000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11,517,000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11,023,000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10,499,000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9,424,000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9,999,000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11,517,000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11,023,000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10,499,000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7,576,000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Debt Equiv. of Unfunded Proj. Benefit Obligation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Equity Method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Raw Materials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Work in Progress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Finished Goods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Inventory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Land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Buildings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Machinery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Construction in Progress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Full 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Part-Time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Allowance for Doubtful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Loss Carry Forward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After Five Years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NOL Carryforward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Fair Value Measurements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Assets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Assets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Liabilities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Liabilities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62"/>
                    <w:gridCol w:w="1776"/>
                    <w:gridCol w:w="1776"/>
                    <w:gridCol w:w="1776"/>
                    <w:gridCol w:w="1776"/>
                    <w:gridCol w:w="177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2004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2004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2004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2004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2005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7/26/2005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6/29/2006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and Equivalents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3,885,000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2,743,000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Trading Asset Securities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3,885,000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2,743,000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2,368,000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1,251,000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Notes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1,249,000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Prepaid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7,525,000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8,874,000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6,716,000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7,525,000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8,874,000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9,023,000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9,459,000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30,959,000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Depreciation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(13,722,000)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15,877,000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16,283,000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16,556,000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17,237,000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16,843,000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3,069,000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2,618,000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Loans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Tax Assets,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Charges,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Long-term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7,209,000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7,298,000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7,229,000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2,032,000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8,269,000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30,661,000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31,106,000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32,659,000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34,670,000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34,571,000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Liabilities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3,268,000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Accrued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Port. of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Portion of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Income Taxes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2,492,000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5,959,000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8,124,000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8,334,000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8,580,000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8,180,000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Pension &amp; Other Post-Retire. Benefits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Tax Liability, Non-Curr.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1,713,000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5,748,000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6,094,000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8,340,000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14,466,000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14,670,000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15,219,000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16,999,000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16,719,000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Equity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16,195,000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16,436,000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17,440,000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17,852,000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Retained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16,715,000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Treasury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Comprehensive Inc. and Other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(6,888,000)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16,195,000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16,436,000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17,440,000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17,242,000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17,852,000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16,195,000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16,436,000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17,440,000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17,671,000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17,852,000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 And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30,661,000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31,106,000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32,659,000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34,670,000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34,571,000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Shares Outstanding on Filing Date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Common Shares Outstanding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16,195,000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16,436,000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17,440,000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11,555,000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17,852,000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8,718,000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8,576,000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8,683,000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8,779,000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8,379,000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8,718,000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8,576,000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8,683,000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4,894,000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5,636,000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Debt Equiv. of Unfunded Proj. Benefit Obligation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Equity Method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Raw Materials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Work in Progress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Finished Goods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Inventory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Land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Buildings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Machinery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Construction in Progress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Full 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Part-Time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Allowance for Doubtful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Loss Carry Forward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After Five Years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NOL Carryforward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Fair Value Measurements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Assets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Assets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Liabilities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Liabilities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62"/>
                    <w:gridCol w:w="1776"/>
                    <w:gridCol w:w="1776"/>
                    <w:gridCol w:w="1776"/>
                    <w:gridCol w:w="1776"/>
                    <w:gridCol w:w="177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2005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2005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2005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2006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2006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6/29/2007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7/25/2007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3/15/2008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and Equivalents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4,733,000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4,284,000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4,875,406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5,083,334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Trading Asset Securities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4,733,000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4,284,000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4,875,406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5,083,334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2,923,000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2,934,856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3,100,539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762,549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920,062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Notes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99,964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99,721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3,646,000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3,797,369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4,120,322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1,730,380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1,595,273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Prepaid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4,542,000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5,101,000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232,390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487,508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9,275,000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8,974,000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9,662,000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10,635,545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11,286,437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35,371,000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34,510,612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35,480,816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Depreciation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(16,056,000)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(15,783,918)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(16,272,026)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16,957,000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17,476,000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19,315,000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18,726,694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19,208,790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613,957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862,874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3,555,000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3,826,921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3,560,000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3,087,057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7,654,110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Loans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Tax Assets,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1,501,000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1,384,782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1,314,478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Charges,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435,899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Long-term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7,916,000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9,441,000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84,810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87,170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34,148,000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35,891,000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38,732,000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38,795,665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40,413,859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Liabilities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3,530,107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3,881,364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Accrued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455,211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141,922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Port. of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319,701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3,223,122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Portion of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Income Taxes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3,377,056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3,589,878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6,737,000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7,682,075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10,836,286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8,112,000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8,113,000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8,537,000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8,012,996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5,321,931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Pension &amp; Other Post-Retire. Benefits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1,263,000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Tax Liability, Non-Curr.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1,378,000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1,399,027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1,459,507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8,996,000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843,473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858,671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16,288,000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17,296,000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17,975,000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17,937,571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18,476,395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Equity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17,860,000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18,595,000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7,717,000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7,477,297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7,431,463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Retained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14,189,000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12,140,048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15,938,758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Treasury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Comprehensive Inc. and Other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(1,632,000)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709,052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(1,967,734)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17,860,000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18,595,000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20,274,000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20,326,397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21,402,487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531,697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534,977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17,860,000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18,595,000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20,757,000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20,858,094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21,937,464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 And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34,148,000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35,891,000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38,732,000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38,795,665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40,413,859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Shares Outstanding on Filing Date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Common Shares Outstanding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17,860,000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18,595,000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13,159,000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13,412,419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13,748,377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2.92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8,269,000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8,804,000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8,332,697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8,545,053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4,427,000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4,520,000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3,457,291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3,461,719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Debt Equiv. of Unfunded Proj. Benefit Obligation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531,697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534,977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Equity Method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Raw Materials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Work in Progress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Finished Goods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Inventory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Land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Buildings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Machinery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Construction in Progress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Full 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Part-Time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Allowance for Doubtful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Loss Carry Forward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After Five Years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NOL Carryforward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Fair Value Measurements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Assets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Assets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Liabilities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Liabilities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62"/>
                    <w:gridCol w:w="1776"/>
                    <w:gridCol w:w="1776"/>
                    <w:gridCol w:w="1776"/>
                    <w:gridCol w:w="1776"/>
                    <w:gridCol w:w="177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2006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2006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2007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2007 FQ2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2007 FQ3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3/15/2008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10/6/2008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7/30/2008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and Equivalents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6,054,800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5,690,000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649,264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531,002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677,971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5,101,112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1,967,022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3,076,068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Trading Asset Securities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6,054,800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5,690,000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5,750,376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2,498,024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3,754,039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3,334,095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3,614,000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3,699,445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3,580,718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3,878,676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923,781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788,277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1,057,928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781,155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Notes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85,212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72,118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72,667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79,602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4,343,088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4,420,000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4,559,840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4,711,313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4,739,433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1,569,383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1,698,069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1,790,775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1,821,828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Prepaid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510,695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445,405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439,936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495,085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12,477,966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12,178,000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12,453,690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9,440,048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10,810,385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36,260,693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39,519,000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38,744,414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39,589,391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40,780,356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Depreciation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(16,583,648)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(17,958,000)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(17,611,444)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(17,931,012)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(18,475,630)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19,677,045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21,561,000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21,132,970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21,658,379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22,304,726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896,249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970,548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1,111,375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1,109,270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3,959,642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3,788,742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3,792,201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3,929,906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3,219,998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3,629,000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3,358,492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3,567,723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3,586,770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Loans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Tax Assets,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1,199,288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1,305,000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1,215,074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1,086,686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1,037,828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Charges,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388,209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700,773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478,477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428,587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Long-term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84,772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105,216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154,545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160,009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41,903,169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43,939,000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43,725,505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41,289,434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43,367,481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Liabilities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3,847,931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7,249,000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4,173,140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4,072,105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4,425,485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Accrued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263,028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495,990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154,798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320,092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Port. of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3,439,145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3,279,000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2,887,526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548,951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2,266,384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Portion of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Income Taxes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4,075,402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3,528,580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4,088,386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4,346,597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11,625,506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10,983,000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11,406,199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8,865,706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11,335,466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5,293,660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5,527,000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5,165,185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5,127,833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3,433,381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Pension &amp; Other Post-Retire. Benefits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661,646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1,159,000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951,861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936,651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842,142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Tax Liability, Non-Curr.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1,342,215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1,258,000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1,244,750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1,200,527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1,062,375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18,923,027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18,973,000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18,771,380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16,136,835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16,673,364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Equity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7,450,100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1,901,732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7,538,683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1,901,732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Retained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22,700,010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24,666,000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25,361,812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24,576,274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27,753,840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Treasury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Comprehensive Inc. and Other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(7,735,240)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(2,129,000)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(2,848,329)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(7,459,440)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(3,498,046)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22,414,870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24,439,000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24,415,215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24,655,517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26,157,526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565,272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538,910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497,082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536,591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22,980,142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24,966,000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24,954,125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25,152,599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26,694,117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 And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41,903,169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43,939,000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43,725,505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41,289,434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43,367,481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Shares Outstanding on Filing Date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Common Shares Outstanding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15,235,230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16,974,000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17,267,981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17,295,593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18,640,850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3.96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8,732,805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8,806,000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8,377,059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5,684,368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5,699,765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2,678,005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3,116,000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2,626,683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3,186,344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1,945,726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Debt Equiv. of Unfunded Proj. Benefit Obligation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565,272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538,910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497,082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536,591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Equity Method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896,249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970,548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1,111,375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1,109,270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Raw Materials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928,042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971,940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1,014,927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Work in Progress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66,229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68,218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69,740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Finished Goods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617,909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660,986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662,421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Inventory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88,765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92,803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76,681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Land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2,078,000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2,040,762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2,034,070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2,055,915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Buildings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7,944,000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7,677,888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7,747,403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7,933,400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Machinery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28,541,000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28,347,270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28,939,254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29,891,100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Construction in Progress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678,494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868,664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899,941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Full 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Part-Time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Allowance for Doubtful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119,300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116,220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118,624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Loss Carry Forward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After Five Years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NOL Carryforward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Fair Value Measurements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Assets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Assets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Liabilities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Liabilities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62"/>
                    <w:gridCol w:w="1776"/>
                    <w:gridCol w:w="1776"/>
                    <w:gridCol w:w="1776"/>
                    <w:gridCol w:w="1776"/>
                    <w:gridCol w:w="177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2007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2008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2008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2008 FQ3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2008 FQ4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4/15/2009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9/28/2010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and Equivalents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3,902,000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758,050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755,189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724,390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7,339,000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3,155,442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1,724,833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5,842,727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Trading Asset Securities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3,902,000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3,913,492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2,480,022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6,567,117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7,339,000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3,947,000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3,961,331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4,099,353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4,456,533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5,009,000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1,140,317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1,621,747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1,711,505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1,728,000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Notes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151,722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109,472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128,496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4,818,000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5,253,370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5,830,572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6,296,534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6,874,000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1,845,000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1,908,245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2,132,967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2,310,172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2,573,000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Prepaid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906,167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666,951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762,933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11,178,000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11,981,274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11,110,512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15,936,756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17,421,000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42,259,000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43,012,553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43,776,981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44,135,808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47,286,000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Depreciation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(18,755,000)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(19,242,033)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(19,677,352)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(20,054,366)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(21,247,000)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23,504,000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23,770,520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24,099,629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24,081,442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26,039,000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1,547,345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1,351,495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1,354,482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1,416,000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3,890,000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3,911,250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4,827,195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5,541,415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6,313,000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3,789,000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3,748,637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3,702,068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4,951,000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Loans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Tax Assets,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1,078,000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1,104,110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1,137,280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1,114,180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1,417,000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Charges,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535,926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807,624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595,426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Long-term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171,391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457,935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3,923,761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45,243,000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46,770,453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47,493,738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52,547,462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58,506,000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Liabilities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7,368,000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3,958,158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4,297,529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4,199,898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9,238,000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Accrued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769,749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550,206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456,808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533,497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725,427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Port. of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2,605,000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1,981,264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1,932,674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1,192,349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2,101,000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Portion of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Income Taxes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527,532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177,623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339,458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4,282,868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5,235,032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5,571,401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10,910,000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11,207,313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12,947,609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12,580,159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11,863,000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3,389,172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3,344,967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7,383,583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9,079,000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Pension &amp; Other Post-Retire. Benefits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1,103,851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687,868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Tax Liability, Non-Curr.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1,289,000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1,533,854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1,599,091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1,344,551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1,257,000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719,595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16,746,000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17,238,925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18,613,836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21,997,693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23,532,000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Equity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1,901,732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1,901,732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1,901,732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Retained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27,994,000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29,543,528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29,819,945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30,441,532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24,473,000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Treasury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Comprehensive Inc. and Other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(1,980,000)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(2,532,336)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(3,412,885)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(2,387,597)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7,889,000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27,916,000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28,912,924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28,308,792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29,955,667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34,264,000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618,604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571,110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594,102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28,497,000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29,531,528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28,879,902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30,549,769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34,974,000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 And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45,243,000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46,770,453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47,493,738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52,547,462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58,506,000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Shares Outstanding on Filing Date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Common Shares Outstanding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6.37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20,237,000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21,253,037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19,779,529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24,414,252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23,000,000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4.89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6,024,000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5,832,662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5,815,217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9,304,311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11,180,000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2,122,000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1,919,170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3,335,195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2,737,194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3,841,000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Debt Equiv. of Unfunded Proj. Benefit Obligation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618,604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571,110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594,102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Equity Method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1,547,345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1,351,495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1,354,482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1,416,000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Raw Materials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1,031,636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1,170,301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1,420,000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Work in Progress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70,036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89,797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Finished Goods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714,281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757,577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Inventory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97,155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120,482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Land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2,410,000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2,409,792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2,422,620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2,404,561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2,526,000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Buildings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8,332,000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8,375,109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8,345,311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8,488,118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9,279,000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Machinery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30,162,000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31,237,355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31,928,644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32,392,612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34,319,000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Construction in Progress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1,355,000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990,297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1,080,406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850,517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1,162,000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Full 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91,289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Part-Time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Allowance for Doubtful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102,224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100,648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103,943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Loss Carry Forward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After Five Years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NOL Carryforward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Fair Value Measurements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Assets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Assets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Liabilities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Liabilities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62"/>
                    <w:gridCol w:w="1776"/>
                    <w:gridCol w:w="1776"/>
                    <w:gridCol w:w="1776"/>
                    <w:gridCol w:w="1776"/>
                    <w:gridCol w:w="177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2009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2009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2009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2009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2010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7/22/2010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10/21/2010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3/17/2011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and Equivalents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882,768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1,590,067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1,662,720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1,849,403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3,812,441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5,530,823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7,418,675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3,090,196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Trading Asset Securities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4,695,209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7,120,890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9,081,395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4,939,599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7,550,877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6,830,568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7,156,319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6,769,000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6,848,791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2,439,833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2,600,197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2,419,089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5,148,000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3,424,381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Notes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1,943,664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1,826,044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1,922,780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517,170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11,934,374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11,256,809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11,498,188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12,430,000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10,790,342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3,230,538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2,900,079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2,739,741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2,969,000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2,541,161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Prepaid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1,113,059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959,620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1,019,430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606,461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20,973,180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22,237,398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24,338,754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21,025,000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18,877,563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61,004,205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59,571,750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60,994,557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56,174,000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54,292,310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Depreciation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(27,379,307)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(27,091,296)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(27,927,453)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(23,411,000)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(23,191,993)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33,624,898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32,480,454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33,067,104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32,763,000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31,100,317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1,436,515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1,396,318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1,427,091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1,638,000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1,476,028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26,996,409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25,293,204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26,349,471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20,394,000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19,490,489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12,498,740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11,629,134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11,909,685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19,602,000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18,749,090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Loans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Tax Assets,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3,396,743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2,972,368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2,796,162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1,409,649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Charges,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1,531,324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1,193,826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1,431,974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3,140,827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Long-term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232,385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233,834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306,779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1,669,000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341,216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100,690,194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97,436,536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101,627,020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99,666,000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94,585,179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Liabilities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5,337,500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5,357,625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5,665,218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11,569,000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5,740,602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Accrued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827,141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926,912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1,026,507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1,794,552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8,800,871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24,584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Port. of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2,004,035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2,079,802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9,232,278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4,693,000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3,438,585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Portion of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Income Taxes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619,881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455,587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877,395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3,272,000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1,065,327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6,962,751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7,694,590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8,622,622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4,194,191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24,552,179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16,539,100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25,424,020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20,446,000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16,233,257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33,536,281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40,181,323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32,400,088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32,138,000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31,708,445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Pension &amp; Other Post-Retire. Benefits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3,361,948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3,129,372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2,775,234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5,186,131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Tax Liability, Non-Curr.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2,405,816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1,478,429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1,848,410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826,677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63,856,224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61,328,224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62,447,752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58,709,000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53,954,510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Equity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1,901,732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1,901,732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1,901,732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1,901,732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Retained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25,499,492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26,383,763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28,881,128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30,698,000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31,967,566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Treasury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Comprehensive Inc. and Other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8,545,205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6,986,773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7,524,665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5,896,563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35,946,429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35,272,268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38,307,525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40,104,000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39,765,861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887,541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836,044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871,743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864,808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36,833,970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36,108,312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39,179,268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40,957,000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40,630,669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 And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100,690,194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97,436,536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101,627,020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99,666,000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94,585,179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Shares Outstanding on Filing Date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Common Shares Outstanding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7.50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8.46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(3,548,720)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(1,650,070)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48,369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1,526,282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(0.76)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(0.35)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0.33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44,341,187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42,285,709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41,632,366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36,831,000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35,147,030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39,645,978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35,164,819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32,550,971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31,850,000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30,207,431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Debt Equiv. of Unfunded Proj. Benefit Obligation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4,489,000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887,541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836,044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871,743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864,808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Equity Method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1,436,515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1,396,318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1,427,091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1,479,000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1,476,028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Raw Materials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2,060,603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1,824,821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1,691,590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1,986,000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1,562,415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Work in Progress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118,216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104,849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97,006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102,942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Finished Goods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812,860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768,130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778,072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780,513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Inventory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242,395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206,508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173,451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95,381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Land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2,576,149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2,569,654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2,624,103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3,464,958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Buildings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21,769,527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20,759,848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21,326,510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12,893,000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10,926,117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Machinery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36,658,529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34,725,753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34,001,240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39,393,000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38,988,379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Construction in Progress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1,516,495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1,216,694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1,171,000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912,856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Full 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Part-Time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Allowance for Doubtful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348,983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329,171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287,197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Loss Carry Forward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After Five Years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NOL Carryforward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Fair Value Measurements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Assets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Assets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Liabilities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Liabilities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62"/>
                    <w:gridCol w:w="1776"/>
                    <w:gridCol w:w="1776"/>
                    <w:gridCol w:w="1776"/>
                    <w:gridCol w:w="1776"/>
                    <w:gridCol w:w="177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2010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2010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2010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2011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2011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7/22/2011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10/28/2011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and Equivalents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2,051,367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2,288,555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3,325,000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1,408,371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1,909,360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13,485,213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2,643,559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2,438,398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7,222,771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Trading Asset Securities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560,987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75,362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15,536,580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4,932,114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3,325,000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4,407,756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9,207,493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6,810,721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6,956,829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6,939,000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7,358,578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7,340,056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3,992,604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3,636,442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5,578,000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4,389,963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5,268,501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Notes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509,981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568,975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593,793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628,209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11,313,306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11,162,246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13,118,000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12,342,334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13,236,766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2,769,157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2,953,420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3,132,000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2,896,758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3,172,792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Prepaid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734,125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671,746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905,585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1,197,476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30,353,168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19,719,526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20,212,000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20,552,433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26,814,527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55,363,291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56,244,325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57,326,000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57,471,288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58,608,150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Depreciation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(24,042,781)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(24,781,085)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(25,298,000)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(25,763,540)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(26,458,477)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31,320,510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31,463,240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32,028,000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31,707,748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32,149,673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1,497,642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1,515,861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1,946,000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1,808,992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2,374,936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19,706,567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19,560,128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20,269,000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19,751,133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19,627,699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18,923,952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18,695,097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19,435,000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19,340,886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19,020,244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Loans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Tax Assets,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1,409,847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1,346,177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1,539,000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2,613,503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2,854,506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Charges,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3,638,195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3,836,868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2,791,893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2,824,159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Long-term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400,089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407,430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585,447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666,835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107,249,970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96,544,327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99,069,000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99,152,035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106,332,579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Liabilities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5,624,940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5,681,193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13,058,000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5,897,412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6,971,562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Accrued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1,934,687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2,359,680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1,438,568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1,813,515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Port. of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3,812,431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1,063,204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1,624,000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2,053,380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1,986,474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Portion of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Income Taxes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519,179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745,375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974,137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2,111,592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5,399,480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5,268,137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4,641,604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4,916,927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17,290,717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15,117,589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16,015,000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15,005,101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17,800,070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41,959,549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31,681,034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31,816,000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31,208,235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35,326,546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Pension &amp; Other Post-Retire. Benefits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5,290,005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4,966,421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4,621,000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4,861,951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5,120,253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Tax Liability, Non-Curr.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1,189,462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1,429,701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1,685,151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1,383,157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1,458,000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1,025,690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1,025,698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65,729,733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53,194,745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54,532,000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53,786,128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60,655,724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Equity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1,901,732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1,901,732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1,901,732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1,901,732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Retained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32,632,731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34,131,042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35,505,000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36,703,216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37,108,787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Treasury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Comprehensive Inc. and Other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6,226,638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6,495,429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6,303,000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5,911,480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5,896,871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40,761,101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42,528,203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43,710,000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44,516,428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44,907,390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759,136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821,379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849,479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769,465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41,520,237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43,349,582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44,537,000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45,365,907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45,676,855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 And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107,249,970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96,544,327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99,069,000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99,152,035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106,332,579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Shares Outstanding on Filing Date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4,703,141,600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Common Shares Outstanding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4,703,141,600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2,130,582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4,272,978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5,424,409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6,259,447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1.33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45,771,980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32,744,238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33,440,000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33,261,615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37,313,020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30,235,400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27,812,124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30,115,000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28,853,859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28,105,527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Debt Equiv. of Unfunded Proj. Benefit Obligation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4,853,000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759,136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821,379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849,479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769,465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Equity Method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1,497,642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1,515,861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1,553,000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1,808,992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1,764,904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Raw Materials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1,628,370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1,710,772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1,897,000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1,591,227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1,636,135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Work in Progress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101,002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128,368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113,309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152,810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Finished Goods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954,835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1,033,090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1,154,963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1,319,785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Inventory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88,382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84,788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54,928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64,062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Land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3,533,604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3,541,425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3,550,000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3,503,075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3,482,520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Buildings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11,127,378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11,188,754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11,221,000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11,128,702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11,113,419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Machinery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39,475,798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40,409,114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40,600,000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40,545,542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41,059,138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Construction in Progress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1,226,511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1,105,032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1,955,000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2,293,969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2,953,073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Full 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Part-Time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Allowance for Doubtful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296,753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292,165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306,216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281,573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Loss Carry Forward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After Five Years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NOL Carryforward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Fair Value Measurements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Assets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Assets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Liabilities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Liabilities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62"/>
                    <w:gridCol w:w="1776"/>
                    <w:gridCol w:w="1776"/>
                    <w:gridCol w:w="1776"/>
                    <w:gridCol w:w="1776"/>
                    <w:gridCol w:w="177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2011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2011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2012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2012 FQ2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2012 FQ3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10/30/2012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4/29/2013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4/26/2013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and Equivalents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1,413,350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3,966,000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3,817,903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3,269,638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4,281,636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11,064,480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Trading Asset Securities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12,173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70,440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53,437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12,484,612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3,966,000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3,830,076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3,340,078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4,335,073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8,519,945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11,382,000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11,341,486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11,892,706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11,664,260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3,725,801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5,391,000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3,680,685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4,455,554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4,077,920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Notes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647,486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298,991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262,651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269,925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12,893,232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17,574,000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15,321,162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16,610,911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16,012,105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3,682,444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4,980,000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4,295,082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4,709,821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4,540,364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Prepaid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1,265,761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1,725,335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1,906,726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2,026,437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30,326,049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28,477,000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25,171,655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26,567,536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26,913,979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62,731,837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72,345,000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74,917,526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77,447,698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75,423,346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Depreciation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(28,366,267)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(29,926,000)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(33,512,113)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(34,805,096)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(33,614,033)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34,365,570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42,419,000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41,405,413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42,642,602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41,809,313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2,086,417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2,220,000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2,404,862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2,287,515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2,475,518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22,856,464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32,048,000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28,321,056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30,109,333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28,445,074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20,426,603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28,193,000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24,934,262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26,256,656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25,240,419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Loans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Tax Assets,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2,285,221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7,605,000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3,946,375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4,589,792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3,910,614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Charges,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3,021,362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2,182,776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2,363,815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2,595,315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Long-term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557,107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2,957,381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3,142,236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2,961,862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115,924,793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143,235,000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131,323,780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137,959,485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134,352,094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Liabilities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7,623,563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9,994,000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9,028,914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10,109,396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9,274,110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Accrued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2,139,276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1,584,542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1,575,804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498,783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Port. of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2,158,521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2,367,731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1,666,354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1,572,810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Portion of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Income Taxes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2,257,238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1,049,514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302,680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1,371,390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5,722,604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9,479,000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9,786,543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10,801,924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10,749,037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19,901,202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26,232,000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23,817,244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24,456,158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23,466,130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39,847,233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43,911,000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41,274,369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43,251,968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41,179,147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Pension &amp; Other Post-Retire. Benefits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5,419,915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19,340,000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15,335,916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15,978,131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17,426,337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Tax Liability, Non-Curr.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1,905,695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1,725,000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830,497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812,229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763,664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1,000,474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3,328,000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1,557,047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1,907,157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1,822,983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68,074,519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94,536,000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82,815,073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86,405,643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84,658,261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Equity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1,901,732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4,226,510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1,901,132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1,901,132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Retained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39,186,179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40,312,000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43,977,854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41,734,446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42,105,548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Treasury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Comprehensive Inc. and Other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5,909,882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4,451,000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(2,567,720)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5,046,232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2,690,142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46,997,793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46,664,000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45,636,644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48,681,810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46,696,822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852,481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2,872,063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2,872,032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2,997,011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47,850,274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48,699,000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48,508,707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51,553,842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49,693,833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 And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115,924,793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143,235,000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131,323,780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137,959,485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134,352,094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Shares Outstanding on Filing Date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4,703,090,600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4,703,002,800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4,703,178,383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4,703,178,383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4,703,178,383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Common Shares Outstanding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4,703,090,600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4,703,178,383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4,703,178,383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4,703,178,383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9.93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3,714,726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(13,577,000)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(7,618,674)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(7,684,179)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(6,988,671)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0.79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(2.89)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(1.62)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(1.63)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(1.49)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42,005,754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48,015,000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43,642,100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44,918,322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42,751,957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29,521,142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44,049,000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39,812,024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41,578,244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38,416,884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Debt Equiv. of Unfunded Proj. Benefit Obligation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7,248,000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852,481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2,872,063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2,872,032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2,997,011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Equity Method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1,743,264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1,803,000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1,855,844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1,877,933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1,884,287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Raw Materials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1,905,064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3,114,000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2,456,688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2,699,816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2,553,399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Work in Progress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259,732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205,583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195,459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247,167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Finished Goods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1,437,298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1,721,000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1,667,305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1,843,791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1,763,305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Inventory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80,350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9,371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14,071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15,224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Land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3,639,185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4,051,417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Buildings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11,941,076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13,640,321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Machinery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43,662,437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53,896,074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56,454,513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54,929,690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Construction in Progress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3,489,139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3,329,714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2,981,098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2,760,140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Full 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124,604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Part-Time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Allowance for Doubtful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328,426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580,508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588,747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616,091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Loss Carry Forward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After Five Years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NOL Carryforward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Fair Value Measurements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Assets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Assets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Liabilities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Liabilities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62"/>
                    <w:gridCol w:w="1776"/>
                    <w:gridCol w:w="1776"/>
                    <w:gridCol w:w="1776"/>
                    <w:gridCol w:w="1776"/>
                    <w:gridCol w:w="177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2012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2013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2013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2013 FQ3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2013 FQ4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3/28/2014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7/23/2014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4/29/2015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and Equivalents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4,278,000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4,770,269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5,217,646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4,993,126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2,504,000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Trading Asset Securities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4,278,000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4,770,269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5,217,646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4,993,126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2,504,000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10,992,000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10,731,052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10,833,592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11,452,972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10,963,000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5,048,000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3,764,512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4,453,550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4,795,718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4,653,000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Notes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291,651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269,324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220,125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16,294,000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14,787,215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15,556,466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16,468,815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15,848,000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4,591,000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4,161,228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4,234,621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4,255,845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4,729,000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Prepaid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1,608,451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1,455,697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1,824,636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2,172,000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27,138,000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25,327,163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26,464,430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27,542,422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25,253,000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75,221,000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72,877,014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75,277,667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76,692,477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Depreciation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(33,210,000)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(32,753,106)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(34,239,996)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(34,812,306)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42,011,000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40,123,908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41,037,671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41,880,171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42,683,000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2,967,240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2,797,352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2,828,020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2,827,000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29,754,000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28,207,404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29,734,715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29,827,639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29,822,000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26,690,000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25,315,100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26,484,028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26,492,142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26,977,000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Loans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Tax Assets,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6,054,000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5,610,800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5,548,542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5,163,755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5,399,000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Charges,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1,094,672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1,048,958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1,134,588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Long-term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2,818,000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2,172,725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2,251,903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2,109,139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1,766,000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137,140,000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130,819,012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135,367,599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136,977,876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134,727,000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Liabilities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10,088,000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8,831,371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9,429,658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8,788,374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10,175,000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Accrued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2,063,000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1,022,271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398,452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627,431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2,139,000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Port. of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1,237,583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6,853,249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7,143,322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8,612,000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Portion of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Income Taxes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2,025,300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2,175,929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1,918,935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2,372,000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9,801,000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10,288,966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13,437,600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15,535,198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9,980,000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25,565,000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23,405,491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32,294,888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34,013,260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33,278,000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41,334,000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39,465,102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34,340,047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33,368,488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32,568,000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Pension &amp; Other Post-Retire. Benefits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17,835,000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21,151,390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20,287,399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20,159,553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16,372,000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Tax Liability, Non-Curr.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1,382,000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1,326,043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1,336,491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1,352,601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1,554,000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3,966,000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1,393,582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1,157,114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1,410,955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3,172,000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90,082,000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86,741,608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89,415,939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90,304,857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86,944,000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Equity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4,227,000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1,901,132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1,901,132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1,901,132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4,227,000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Retained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41,635,000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43,097,041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43,243,720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44,771,415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43,617,000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Treasury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Comprehensive Inc. and Other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(1,126,000)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(2,932,020)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(1,104,272)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(1,999,613)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(2,225,000)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44,736,000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42,066,153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44,040,580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44,672,934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45,619,000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2,322,000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2,011,251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1,911,080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2,000,085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2,164,000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47,058,000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44,077,404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45,951,660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46,673,019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47,783,000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 And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137,140,000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130,819,012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135,367,599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136,977,876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134,727,000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Shares Outstanding on Filing Date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4,702,773,669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4,703,163,765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4,703,195,745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4,703,195,745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Common Shares Outstanding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4,702,773,669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4,703,163,765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4,703,195,745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4,703,195,745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8.94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9.70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(11,708,000)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(11,456,351)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(12,178,163)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(11,646,847)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(11,180,000)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(2.49)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(2.44)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(2.59)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(2.48)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(2.38)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42,907,000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40,702,685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41,193,296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40,511,810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41,180,000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38,629,000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35,932,416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35,975,650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35,518,684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38,676,000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Debt Equiv. of Unfunded Proj. Benefit Obligation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8,274,000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2,322,000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2,011,251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1,911,080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2,000,085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2,164,000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Equity Method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2,142,000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2,193,710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2,109,229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2,111,448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2,132,000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Raw Materials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2,823,000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2,451,576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2,359,582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2,304,185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2,955,000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Work in Progress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148,648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143,553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179,693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Finished Goods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1,628,000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1,536,635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1,692,319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1,784,982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1,677,000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Inventory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35,713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39,167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36,351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Land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4,448,071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4,587,789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5,398,192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Buildings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12,927,167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13,607,635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13,871,381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Machinery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51,656,652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53,451,055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53,404,847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Construction in Progress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3,845,124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3,631,188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4,018,057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Full 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125,351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120,147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Part-Time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2,678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Allowance for Doubtful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771,863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817,130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813,598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Loss Carry Forward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After Five Years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NOL Carryforward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Fair Value Measurements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Assets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Assets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Liabilities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Liabilities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62"/>
                    <w:gridCol w:w="1776"/>
                    <w:gridCol w:w="1776"/>
                    <w:gridCol w:w="1776"/>
                    <w:gridCol w:w="1776"/>
                    <w:gridCol w:w="177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2014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2014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2014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2014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2015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4/24/2015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7/22/2015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10/22/2015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3/30/2016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4/26/2016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and Equivalents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3,578,809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6,057,292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3,601,432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2,572,000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2,253,625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Trading Asset Securities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3,578,809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6,057,292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3,601,432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2,572,000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2,253,625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11,002,542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11,978,260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12,991,903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13,098,000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12,867,682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4,809,378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5,468,795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5,376,773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6,704,330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Notes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127,080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322,751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147,092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144,500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15,939,000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17,769,806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18,515,768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19,028,000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19,716,512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3,905,347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4,598,798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4,743,930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4,978,000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4,501,492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Prepaid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1,669,741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1,313,234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2,314,657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1,419,720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25,092,897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29,739,130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29,175,787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27,865,000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27,891,349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78,255,089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90,727,804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92,565,942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94,214,228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Depreciation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(36,069,145)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(43,616,010)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(44,879,814)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(41,848,721)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42,185,944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47,111,794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47,686,128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52,475,000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52,365,507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2,936,273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3,027,514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3,339,231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3,684,000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4,825,596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29,803,336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47,730,986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48,110,430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45,257,000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45,488,033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27,134,499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27,534,521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28,159,619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37,960,000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37,911,805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Loans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1,109,000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Tax Assets,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5,260,576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5,137,541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5,682,899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8,709,000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8,910,122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Charges,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284,600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141,611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64,252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178,260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Long-term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1,650,746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1,824,631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1,809,777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1,932,982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134,348,871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162,247,728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164,028,123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177,761,000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179,503,654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Liabilities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9,429,088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11,043,241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10,305,234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10,676,728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Accrued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1,025,445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438,219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756,470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1,593,000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1,316,628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Port. of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6,519,438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1,453,038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1,484,911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1,789,000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3,297,607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Portion of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23,874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15,854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21,390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Income Taxes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1,996,337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2,126,125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2,068,087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3,232,000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2,546,910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13,295,465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15,327,026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17,399,048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12,801,000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15,211,241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32,289,647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30,403,503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32,021,933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31,896,000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33,070,504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32,127,116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59,406,694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58,912,446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61,955,000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63,594,913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42,169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43,363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23,883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Pension &amp; Other Post-Retire. Benefits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18,161,603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18,610,655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17,733,087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20,844,000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25,479,829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Tax Liability, Non-Curr.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1,433,366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1,674,252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1,520,674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3,380,000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2,991,406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1,520,840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1,781,720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3,177,667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6,084,000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2,308,205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85,574,741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111,918,827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113,409,170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124,159,000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127,468,740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Equity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1,901,132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1,901,132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1,901,132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4,227,000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1,901,132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Retained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45,048,702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46,677,778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48,592,444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46,975,000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48,797,716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Treasury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Comprehensive Inc. and Other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(391,674)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(639,325)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(1,504,905)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(227,000)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(1,423,873)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46,558,160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47,939,585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48,988,671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50,975,000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49,274,975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2,215,970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2,389,316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1,630,282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2,627,000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2,759,939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48,774,130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50,328,901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50,618,953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53,602,000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52,034,914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 And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134,348,871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162,247,728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164,028,123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177,761,000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179,503,654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Shares Outstanding on Filing Date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4,703,195,745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4,703,170,745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4,703,195,745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4,703,195,745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4,703,195,745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Common Shares Outstanding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4,703,195,745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4,703,170,745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4,703,195,745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4,703,195,745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4,703,195,745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9.90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10.48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(10,379,675)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(27,325,922)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(27,281,378)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(32,242,000)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(34,124,863)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(2.21)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(5.81)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(5.80)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(6.86)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(7.26)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38,712,597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60,917,589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60,448,903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63,744,000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66,937,793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35,133,788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54,860,297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56,847,471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61,172,000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64,684,168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Debt Equiv. of Unfunded Proj. Benefit Obligation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8,363,000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2,215,970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2,389,316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1,630,282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2,627,000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2,759,939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Equity Method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2,162,289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2,147,271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2,192,390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2,031,000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2,028,417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Raw Materials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2,185,449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2,331,291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2,363,845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2,789,000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2,376,477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Work in Progress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141,549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125,758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180,978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85,786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Finished Goods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1,594,926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1,941,136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2,018,472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1,891,000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1,858,134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Inventory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245,265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262,333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276,375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Land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5,255,977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357,042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6,197,976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Buildings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14,651,995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22,635,413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17,276,392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Machinery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55,921,300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64,799,645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66,215,839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67,177,294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Construction in Progress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2,425,817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2,935,704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3,149,703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3,562,566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Full 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Part-Time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Allowance for Doubtful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502,155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460,445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498,296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517,070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Loss Carry Forward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After Five Years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NOL Carryforward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Fair Value Measurements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Assets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2,039,000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Assets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2,039,000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Liabilities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55,186,000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Liabilities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55,186,000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62"/>
                    <w:gridCol w:w="1776"/>
                    <w:gridCol w:w="1776"/>
                    <w:gridCol w:w="1776"/>
                    <w:gridCol w:w="1776"/>
                    <w:gridCol w:w="177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2015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2015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2015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2016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2016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7/26/2016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10/27/2016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5/9/2017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4/26/2017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7/25/2017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and Equivalents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3,274,513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4,013,939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3,825,000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6,406,701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4,631,402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Trading Asset Securities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3,274,513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4,013,939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6,406,701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4,631,402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13,123,364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14,238,407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13,367,000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14,000,816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15,524,514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5,484,175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6,068,780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5,042,000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6,190,514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6,910,134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Notes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174,662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18,782,201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20,307,187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19,047,000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20,191,330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22,434,648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5,137,203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5,352,244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5,509,000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5,293,589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6,486,850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Prepaid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1,857,343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3,786,989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2,094,000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3,396,907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2,407,970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29,051,260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33,460,359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32,130,000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35,288,527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35,960,870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97,756,662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102,866,095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Depreciation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(43,590,725)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(46,117,969)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54,165,937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56,748,126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58,073,000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58,994,064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64,336,768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4,397,387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4,956,133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5,452,000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4,823,372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5,156,852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47,018,795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51,274,637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49,196,000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50,509,045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54,129,667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38,968,231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41,561,075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42,535,000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43,477,560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46,827,777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Loans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Tax Assets,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9,295,264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10,886,396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10,705,000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10,664,807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11,762,361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Charges,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101,556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14,829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134,491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Long-term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1,482,436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1,453,028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1,507,267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1,518,162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184,480,866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200,354,583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199,633,000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205,264,642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219,826,948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Liabilities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11,843,024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11,615,084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13,466,000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14,190,715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13,599,654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Accrued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505,327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868,114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1,623,000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12,841,181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17,345,628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Port. of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10,008,125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12,002,236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10,271,000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10,367,206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2,717,337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Portion of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14,649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Income Taxes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2,517,694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2,584,168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2,845,000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4,099,349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3,636,054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16,771,832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19,453,614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14,833,000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2,366,016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2,491,204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41,660,651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46,523,216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43,038,000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43,864,467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39,789,877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56,571,691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59,930,287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61,186,000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62,199,771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73,605,942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24,535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Pension &amp; Other Post-Retire. Benefits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25,996,688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27,628,787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22,845,000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26,398,353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28,153,537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Tax Liability, Non-Curr.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3,177,120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3,219,200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3,359,000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3,450,341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3,620,176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2,272,910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2,420,010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7,346,000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4,287,231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4,731,928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129,703,595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139,721,500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137,774,000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140,200,163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149,901,460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Equity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1,901,132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1,901,132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4,227,000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4,226,510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1,901,132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Retained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50,535,035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52,783,751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52,146,000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54,288,798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54,977,070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Treasury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Comprehensive Inc. and Other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(801,475)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2,795,943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2,582,000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3,395,926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9,920,062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51,634,692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57,480,826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58,955,000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61,911,234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66,798,264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3,142,579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3,152,257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3,153,245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3,127,224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54,777,271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60,633,083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61,859,000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65,064,479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69,925,488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 And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184,480,866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200,354,583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199,633,000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205,264,642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219,826,948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Shares Outstanding on Filing Date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Common Shares Outstanding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4,703,200,000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10.98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12.54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(34,352,334)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(35,354,886)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(32,776,000)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(32,075,371)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(34,159,180)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(7.30)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(7.52)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(6.97)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(6.82)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(7.26)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66,619,000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71,932,523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71,457,000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72,566,977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76,323,279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63,344,487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67,918,584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66,838,000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66,160,276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71,691,877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Debt Equiv. of Unfunded Proj. Benefit Obligation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3,142,579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3,152,257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3,153,245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3,127,224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Equity Method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2,004,690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1,859,280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2,135,789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2,046,413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Raw Materials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2,682,798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2,844,763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3,189,000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2,602,669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3,538,669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Work in Progress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104,511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98,114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121,273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Finished Goods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2,196,331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2,234,897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2,159,000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2,421,825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2,597,423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Inventory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291,901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305,606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269,095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441,577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Land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6,414,740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6,693,509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Buildings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17,729,918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18,709,909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Machinery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68,070,376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71,826,073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Construction in Progress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5,541,628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5,636,604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Full 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127,707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127,152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127,393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128,116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Part-Time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Allowance for Doubtful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562,909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631,056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Loss Carry Forward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258,947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270,481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293,990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385,650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309,570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332,239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377,451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348,441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375,257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370,327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94,671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123,959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289,141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245,516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252,325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After Five Years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31,123,378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34,455,960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43,373,864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NOL Carryforward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32,804,894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35,724,639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44,751,634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Fair Value Measurements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Assets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4,231,000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Assets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4,231,000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Liabilities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Liabilities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62"/>
                    <w:gridCol w:w="1776"/>
                    <w:gridCol w:w="1776"/>
                    <w:gridCol w:w="1776"/>
                    <w:gridCol w:w="1776"/>
                    <w:gridCol w:w="177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2016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2016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2017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2017 FQ2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2017 FQ3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10/26/2017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5/2/2018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4/26/2018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7/25/2018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and Equivalents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8,895,245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6,814,000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7,784,447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5,629,316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5,684,880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Trading Asset Securities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8,895,245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6,814,000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7,784,447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5,629,316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5,684,880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16,162,269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16,616,000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15,807,895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15,226,728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16,713,401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7,101,319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7,011,000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7,165,131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6,792,449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6,479,953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Notes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23,263,588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24,069,000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22,973,026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22,019,177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23,193,354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6,887,800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7,428,000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6,783,136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7,071,251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7,031,119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Prepaid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2,821,271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1,593,000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1,871,629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1,720,161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1,960,043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41,867,904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40,710,000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39,412,238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36,439,905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37,869,396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132,436,142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Depreciation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(62,198,856)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70,237,286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74,584,000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72,119,365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69,683,422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71,975,977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5,455,691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5,572,000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5,172,484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5,307,058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5,215,912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58,566,990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62,884,000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57,210,572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53,513,158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56,584,411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47,751,927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49,938,000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46,267,953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46,410,498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46,310,130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Loans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Tax Assets,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11,895,241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9,779,000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7,690,118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6,169,456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6,009,984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Charges,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143,852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190,287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10,962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(9,104)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Long-term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1,549,655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1,325,313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1,243,600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1,350,001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237,468,546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245,165,000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229,388,330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218,778,059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225,306,707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Liabilities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17,326,282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17,424,000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14,672,605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14,723,826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15,667,979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Accrued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17,260,476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20,965,000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15,933,914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16,706,818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17,989,902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Port. of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2,918,294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2,150,000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2,929,606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2,453,533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7,379,745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Portion of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Income Taxes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3,768,091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1,043,000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4,947,524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3,791,746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3,943,401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2,410,269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2,933,000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4,915,120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3,957,185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4,100,228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43,683,412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44,515,000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43,398,769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41,633,108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49,081,255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81,321,940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83,703,000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77,025,898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72,664,202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68,175,960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Pension &amp; Other Post-Retire. Benefits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28,736,124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26,659,000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29,022,779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28,071,600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28,463,319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Tax Liability, Non-Curr.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4,112,254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4,952,000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4,407,517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4,171,817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4,240,736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5,383,061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10,260,000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5,411,668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5,885,300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5,882,883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163,236,791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170,089,000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159,266,631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152,426,027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155,844,153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Equity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1,901,132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4,227,000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1,901,132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1,901,132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1,901,132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Retained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57,465,910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56,915,000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58,613,057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58,755,650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60,452,006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Treasury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Comprehensive Inc. and Other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11,483,516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10,288,000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5,928,623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2,372,140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3,295,732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70,850,558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71,430,000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66,442,812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63,028,922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65,648,870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3,381,197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3,646,000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3,678,887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3,323,110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3,813,684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74,231,755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75,076,000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70,121,699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66,352,032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69,462,554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 And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237,468,546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245,165,000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229,388,330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218,778,059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225,306,707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Shares Outstanding on Filing Date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4,702,851,726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4,702,326,472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4,703,017,800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4,703,023,500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4,702,699,110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Common Shares Outstanding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4,702,851,726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4,702,326,472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4,703,017,800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4,703,023,500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4,702,699,110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13.96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(35,468,359)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(41,392,000)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(37,035,713)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(36,894,734)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(37,245,671)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(7.54)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(8.80)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(7.88)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(7.85)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(7.92)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84,240,234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85,853,000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79,955,504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75,117,735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75,555,705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75,344,989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79,039,000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72,171,057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69,488,419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69,870,825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Debt Equiv. of Unfunded Proj. Benefit Obligation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9,331,000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3,381,197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3,646,000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3,678,887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3,323,110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3,813,684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Equity Method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2,105,623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2,124,000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2,201,851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2,617,560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2,809,090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Raw Materials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3,588,978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3,669,000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3,164,651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3,406,257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3,405,571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Work in Progress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128,963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170,673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158,288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Finished Goods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2,933,115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2,883,000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2,949,368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2,998,430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2,908,790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Inventory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486,153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669,117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703,573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761,337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Land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7,582,598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Buildings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22,930,518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Machinery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93,348,869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Construction in Progress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8,574,157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Full 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130,208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130,913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131,098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133,845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135,092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Part-Time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Allowance for Doubtful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Loss Carry Forward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303,165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261,518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225,698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343,068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322,088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367,333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387,752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351,706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312,804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125,656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545,624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626,167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262,112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1,624,697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1,745,017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After Five Years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43,665,631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36,017,579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37,122,382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NOL Carryforward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45,087,384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39,123,212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40,399,401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Fair Value Measurements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Assets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Assets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3,753,000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Liabilities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Liabilities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3,361,000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3,724,000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62"/>
                    <w:gridCol w:w="1776"/>
                    <w:gridCol w:w="1776"/>
                    <w:gridCol w:w="1776"/>
                    <w:gridCol w:w="1776"/>
                    <w:gridCol w:w="177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2017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2018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2018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2018 FQ3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2018 FQ4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5/31/2019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7/23/2019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10/24/2019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4/29/2020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and Equivalents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7,216,000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5,016,730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8,076,073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7,973,716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7,584,000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Trading Asset Securities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7,216,000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5,016,730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8,076,073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7,973,716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7,584,000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17,353,000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18,311,134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19,030,679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18,694,245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18,543,000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6,877,000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6,402,949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7,529,152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7,385,040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7,297,000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Notes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659,673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24,806,000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25,373,756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26,559,831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26,079,285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25,950,000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8,368,000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7,986,455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9,113,534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8,726,323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9,340,000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Prepaid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1,098,000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1,125,000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1,881,910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2,583,608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2,161,342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42,490,000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40,258,851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46,333,046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44,940,666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44,851,000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Depreciation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82,972,000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80,474,771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84,802,331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82,808,433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87,243,000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4,910,000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5,371,178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5,947,134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3,031,325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2,645,000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63,426,000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58,823,925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62,559,429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63,145,363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65,513,000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56,194,000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52,587,475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55,324,907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53,903,580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54,476,000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Loans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484,533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481,844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447,024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Tax Assets,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6,288,000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4,920,910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6,965,830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5,160,648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3,886,000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Charges,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622,770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528,465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Long-term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2,412,000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1,198,413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3,400,345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2,306,640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259,249,000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244,742,826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266,343,331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255,743,679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263,316,000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Liabilities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20,506,000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17,340,110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18,235,094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17,594,000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21,895,000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Accrued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21,384,000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18,242,446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21,482,434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20,947,570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22,213,000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50,649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56,835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Port. of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1,898,000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2,978,242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2,268,118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1,677,737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1,165,000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Portion of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Income Taxes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1,074,720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1,318,091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4,561,659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2,056,000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6,351,424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6,499,042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3,486,443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3,220,000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46,917,000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46,037,591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49,859,614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48,267,409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48,749,000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91,546,000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86,572,779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90,475,847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86,325,735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89,026,000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1,982,000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Pension &amp; Other Post-Retire. Benefits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26,357,000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29,151,959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30,991,655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29,825,789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28,346,000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Tax Liability, Non-Curr.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4,682,000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4,259,665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4,733,686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5,181,812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5,720,000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12,723,000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6,198,869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6,361,948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6,295,188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4,918,000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182,225,000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172,220,863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182,422,750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175,895,933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178,741,000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Equity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4,225,000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1,901,132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1,901,132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4,226,510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4,199,000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Retained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60,849,000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62,105,274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69,665,097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69,545,255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59,238,000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Treasury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Comprehensive Inc. and Other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7,693,000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4,295,256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8,009,138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1,459,281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16,253,000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72,767,000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68,301,662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79,575,367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75,231,046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79,690,000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4,220,301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4,345,214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4,616,700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4,885,000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77,024,000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72,521,963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83,920,581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79,847,746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84,575,000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 And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259,249,000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244,742,826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266,343,331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255,743,679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263,316,000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Shares Outstanding on Filing Date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4,701,104,829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4,702,866,221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4,695,888,855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4,685,631,924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4,672,571,464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Common Shares Outstanding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4,701,104,829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4,702,866,221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4,695,888,855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4,685,631,924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4,672,571,464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14.52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17.06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(46,853,000)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(43,109,738)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(38,308,969)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(41,817,897)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(40,299,000)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(9.97)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(9.17)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(8.16)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(8.93)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(8.63)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93,444,000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89,601,670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92,800,800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88,003,472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92,173,000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86,228,000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84,584,940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84,724,727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80,029,756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84,589,000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Debt Equiv. of Unfunded Proj. Benefit Obligation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8,804,000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4,984,000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4,220,301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4,345,214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4,616,700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4,885,000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Equity Method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2,318,000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2,802,715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5,947,134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3,031,325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2,645,000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Raw Materials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4,014,000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3,937,036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4,433,034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3,720,632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4,650,000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Work in Progress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183,863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159,304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Finished Goods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3,231,000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3,115,580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3,720,855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4,086,271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3,508,000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Inventory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963,000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914,570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972,289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919,420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Land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Buildings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Machinery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Construction in Progress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Full 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129,287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138,820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139,875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136,159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Part-Time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Allowance for Doubtful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761,909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776,393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Loss Carry Forward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315,822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343,059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1,720,301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941,431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1,019,323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910,568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1,414,427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1,238,341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840,355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979,737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904,814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879,982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After Five Years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46,596,553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52,940,251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46,494,357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NOL Carryforward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50,845,563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Fair Value Measurements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Assets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Assets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3,109,000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3,274,000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3,123,000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Liabilities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Liabilities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1,226,000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62"/>
                    <w:gridCol w:w="1776"/>
                    <w:gridCol w:w="1776"/>
                    <w:gridCol w:w="1776"/>
                    <w:gridCol w:w="1776"/>
                    <w:gridCol w:w="177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2019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2019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2019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2019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2020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4/27/2020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7/27/2020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10/22/2020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4/13/2021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4/29/2021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and Equivalents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7,104,898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5,688,807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17,060,194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6,251,000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25,442,819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Trading Asset Securities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7,104,898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5,688,807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17,060,194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6,251,000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25,442,819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19,268,663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18,009,133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18,278,669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16,417,000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21,342,465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7,407,661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9,349,988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9,475,638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9,751,000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8,830,494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Notes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516,999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421,784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401,217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33,478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27,193,323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27,780,905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28,155,524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26,198,000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30,206,437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8,989,746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9,408,035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9,372,651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9,819,000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10,800,430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Prepaid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2,699,967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2,720,715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3,134,536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1,929,000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5,401,572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45,987,934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45,598,462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57,722,905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44,197,000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71,851,258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Depreciation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107,928,017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108,833,300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109,712,279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109,891,000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125,728,012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4,783,925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4,761,281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5,076,949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2,871,000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2,914,681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64,813,254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64,025,023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65,008,544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62,794,000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75,968,634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53,501,303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53,752,189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53,654,973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51,318,000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59,821,885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Loans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384,292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345,666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315,673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Tax Assets,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3,834,544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3,217,929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4,193,049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4,590,000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10,220,210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Charges,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78,085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65,578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86,160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77,061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Long-term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1,180,447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1,221,017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2,205,533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3,420,000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7,714,515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282,491,801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281,820,445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297,976,065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279,081,000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354,296,256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Liabilities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19,183,126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20,527,613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21,203,843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23,946,000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25,949,862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Accrued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22,100,359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21,568,123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21,824,151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17,796,000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51,130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54,147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73,795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Port. of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2,339,896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18,496,216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18,296,519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5,408,000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6,972,562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Portion of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3,774,717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3,872,586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4,025,042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5,272,429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Income Taxes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504,980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634,833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860,102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4,189,806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3,346,499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3,361,682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3,588,171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2,756,000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22,984,588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51,300,707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68,515,200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69,871,623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54,620,000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65,369,247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88,296,095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71,622,608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84,180,348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81,660,000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114,141,923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18,153,453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17,835,714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18,614,823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20,741,000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24,747,224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Pension &amp; Other Post-Retire. Benefits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25,727,625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27,014,374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28,337,518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32,810,000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38,005,121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Tax Liability, Non-Curr.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5,720,043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5,239,729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5,343,747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5,241,000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6,867,085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9,215,904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10,145,837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9,876,570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5,698,000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8,746,653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198,413,827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200,373,462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216,224,629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200,770,000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257,877,253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Equity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1,901,132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1,901,132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1,901,132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4,227,000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1,901,132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Retained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69,433,796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68,177,536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68,645,822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61,332,000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69,318,151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Treasury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(27,681)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(35,561)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(69,647)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(110,668)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Comprehensive Inc. and Other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7,946,626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6,731,569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6,497,161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8,248,000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19,780,638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79,253,873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76,774,676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76,974,468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73,736,000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90,889,253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4,824,101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4,672,307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4,776,968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5,529,750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84,077,974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81,446,983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81,751,436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78,311,000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96,419,003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 And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282,491,801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281,820,445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297,976,065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279,081,000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354,296,256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Shares Outstanding on Filing Date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4,672,571,464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4,663,810,898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4,626,004,400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4,626,004,400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4,580,512,374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Common Shares Outstanding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4,672,571,464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4,663,810,898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4,626,004,400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4,626,004,400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4,580,512,374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16.64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15.94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19.84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(39,060,684)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(41,002,536)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(41,689,049)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(40,376,000)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(44,901,266)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(8.36)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(8.79)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(9.01)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(8.73)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(9.80)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112,615,291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111,881,271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125,190,527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112,408,000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151,134,138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105,510,393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106,192,464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108,130,333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106,157,000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125,691,319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Debt Equiv. of Unfunded Proj. Benefit Obligation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8,586,000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4,824,101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4,672,307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4,776,968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5,529,750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Equity Method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2,696,722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2,708,195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2,747,079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2,871,000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2,914,681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Raw Materials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4,284,750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4,548,836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4,486,088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5,245,000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5,256,668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Work in Progress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244,847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182,076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100,045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180,292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Finished Goods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3,625,694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3,883,432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4,011,301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3,517,000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4,194,086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Inventory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980,723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954,281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947,255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1,169,384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Land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Buildings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Machinery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Construction in Progress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Full 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135,909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137,001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135,793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133,824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134,491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Part-Time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Allowance for Doubtful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750,349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714,188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713,826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1,144,586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Loss Carry Forward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298,499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577,816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938,103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1,070,374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463,766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919,886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809,177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815,664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751,214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929,643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960,397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914,576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779,552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1,290,655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830,744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874,400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985,563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1,695,622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After Five Years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45,490,826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41,925,360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44,441,192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61,092,286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NOL Carryforward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49,029,247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45,600,374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47,719,786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66,505,908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Fair Value Measurements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Assets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7,371,000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Assets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1,533,000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8,904,000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Liabilities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689,939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450,964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832,903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958,335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Liabilities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689,939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450,964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832,903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1,110,000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958,335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62"/>
                    <w:gridCol w:w="1776"/>
                    <w:gridCol w:w="1776"/>
                    <w:gridCol w:w="1776"/>
                    <w:gridCol w:w="1776"/>
                    <w:gridCol w:w="177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2020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2020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2020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2021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2021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7/29/2021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10/28/2021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4/4/2022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7/22/2022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7/22/2022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and Equivalents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10,336,110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12,031,743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9,268,000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11,317,829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11,913,346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Trading Asset Securities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10,336,110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12,031,743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9,268,000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11,317,829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11,913,346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18,206,527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18,757,651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17,108,000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17,329,607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17,167,660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8,379,816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9,089,527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10,350,000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8,918,492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7,921,095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Notes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35,260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29,257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26,621,603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27,847,178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27,487,000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26,277,356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25,088,755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11,940,789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11,789,929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10,893,000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11,160,251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12,079,307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Prepaid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2,181,628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2,189,442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4,089,215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985,001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2,955,000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3,497,389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1,520,712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52,987,717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54,835,479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50,603,000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52,252,825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52,791,562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Depreciation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125,104,958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125,111,692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120,411,000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122,618,862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122,371,127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3,036,856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3,142,655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3,143,000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3,355,398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3,453,550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76,875,978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76,282,277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66,904,000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69,908,910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68,401,771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58,935,546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58,116,886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55,007,000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55,958,484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54,258,405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Loans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Tax Assets,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9,178,355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8,221,192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8,733,000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7,168,156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7,619,536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Charges,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77,832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383,856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381,641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Long-term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5,644,192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5,657,054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2,850,000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3,928,058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3,493,600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331,841,434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331,367,235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307,651,000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315,574,549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312,771,192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Liabilities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25,239,569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25,216,712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27,768,000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26,009,761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26,649,655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Accrued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20,588,044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24,112,000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52,920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Port. of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1,480,230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961,235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17,714,726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8,681,301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Portion of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5,247,914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5,333,514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5,153,000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5,377,665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5,328,468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Income Taxes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4,115,177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5,518,083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5,537,431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5,098,152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3,412,120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26,762,599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3,632,000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23,829,285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26,273,825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60,135,974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63,792,143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61,265,000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78,468,868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72,031,401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101,764,691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95,739,413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84,652,000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70,375,817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79,780,782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24,242,760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24,862,589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23,936,000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24,236,872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23,246,553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Pension &amp; Other Post-Retire. Benefits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40,013,532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38,906,791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36,407,000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31,405,273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32,292,145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Tax Liability, Non-Curr.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6,200,451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6,190,803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6,766,000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6,887,695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7,261,553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8,557,811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8,379,039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6,614,000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8,704,300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8,474,399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240,915,219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237,870,778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219,640,000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220,078,825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223,086,833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Equity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1,901,132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4,226,510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4,074,000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1,820,649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1,826,145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Retained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68,160,513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71,226,536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64,265,000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76,449,226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74,072,995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Treasury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(151,354)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(155,706)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(27,299)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(265,074)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Comprehensive Inc. and Other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16,509,699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13,639,382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15,387,000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12,691,073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9,870,252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86,419,990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88,936,722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83,713,000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90,933,649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85,504,318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4,506,225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4,559,735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4,298,000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4,562,075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4,180,041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90,926,215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93,496,457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88,011,000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95,495,724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89,684,359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 And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331,841,434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331,367,235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307,651,000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315,574,549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312,771,192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Shares Outstanding on Filing Date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4,535,483,930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4,533,758,587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4,520,339,170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4,502,228,163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4,236,269,411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Common Shares Outstanding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4,535,483,930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4,530,642,764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4,520,339,170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4,502,228,163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4,236,269,411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19.63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18.52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20.18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(49,391,534)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(45,462,441)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(38,198,000)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(34,933,745)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(37,155,858)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(10.89)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(10.03)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(8.45)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(7.76)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(8.77)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132,788,515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126,896,751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114,341,000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117,705,080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117,037,104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122,452,405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114,865,008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105,073,000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106,387,251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105,123,758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Debt Equiv. of Unfunded Proj. Benefit Obligation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4,506,225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4,559,735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4,298,000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4,562,075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4,180,041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Equity Method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3,036,856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3,142,655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3,143,000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3,355,398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3,453,550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Raw Materials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5,754,089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4,689,263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5,275,907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4,592,502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Work in Progress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145,587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165,960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Finished Goods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4,860,372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6,109,682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4,527,044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6,169,224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Inventory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1,180,741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990,984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1,143,000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1,191,340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1,317,581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Land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Buildings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Machinery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Construction in Progress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Full 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134,458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135,739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130,558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134,567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133,407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Part-Time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Allowance for Doubtful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1,147,125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926,892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Loss Carry Forward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556,640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546,969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762,887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633,276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866,117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863,049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803,898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771,768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876,444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880,428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1,087,493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1,054,557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1,228,033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1,214,678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965,050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950,176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1,605,111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1,188,661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976,784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960,670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After Five Years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55,901,203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52,835,592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26,761,999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25,718,362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NOL Carryforward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61,033,548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57,529,377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30,088,809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Fair Value Measurements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Assets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472,926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10,139,000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13,251,332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14,427,728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Assets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472,926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10,139,000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13,251,332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14,427,728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Liabilities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638,352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200,341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250,644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35,407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Liabilities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638,352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200,341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250,644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35,407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62"/>
                    <w:gridCol w:w="1776"/>
                    <w:gridCol w:w="1776"/>
                    <w:gridCol w:w="1776"/>
                    <w:gridCol w:w="1776"/>
                    <w:gridCol w:w="177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2021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2021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2022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2022 FQ2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2022 FQ3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10/27/2022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4/28/2023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4/28/2023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7/26/2023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10/26/2023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and Equivalents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11,153,518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8,748,000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9,098,872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6,772,676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7,327,038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Trading Asset Securities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11,153,518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8,748,000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9,098,872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6,772,676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7,327,038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19,039,510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19,184,000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19,690,146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20,832,257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21,421,578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7,459,501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7,963,000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7,606,361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7,532,929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9,542,599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Notes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22,750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58,108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26,499,011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27,170,000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27,296,507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28,387,936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31,022,285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13,088,964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13,710,000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13,740,988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15,469,391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16,103,047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Prepaid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2,218,709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2,054,098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3,783,000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11,951,025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11,903,402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11,050,028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55,014,300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53,411,000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62,087,392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62,533,405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65,502,398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Depreciation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125,782,000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134,645,000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131,811,135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133,560,951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137,572,122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3,885,291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4,452,000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4,652,759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4,893,064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5,052,139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72,168,618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74,565,000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72,237,230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70,623,070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71,541,876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56,286,155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56,965,000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54,765,865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54,820,176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59,766,658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Loans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Tax Assets,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7,301,799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7,861,000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6,734,330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5,789,674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6,085,073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Charges,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455,115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24,612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Long-term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4,994,428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5,741,000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5,460,179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6,835,071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8,329,771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325,887,706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337,640,000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337,748,890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339,080,023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353,850,037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Liabilities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29,604,013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36,991,000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33,276,309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37,176,835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38,630,353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Accrued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23,661,000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21,396,261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Port. of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9,552,527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10,625,000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6,423,809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10,107,415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6,293,019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Portion of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5,693,625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5,793,000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5,792,119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5,871,367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6,110,538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Income Taxes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4,925,583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6,521,349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4,935,700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5,969,530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26,751,403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2,982,000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26,750,094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7,151,831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32,457,156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76,527,151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80,760,000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78,763,680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86,639,409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89,460,596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81,351,871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82,297,000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85,082,255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83,680,017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93,515,991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23,548,266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25,356,000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24,583,349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24,396,000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24,406,035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Pension &amp; Other Post-Retire. Benefits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31,570,820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33,082,000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27,304,741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24,126,416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23,202,456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Tax Liability, Non-Curr.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7,476,440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7,087,000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6,964,182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6,853,988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6,490,064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9,063,655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7,452,000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10,037,261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9,875,287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10,471,482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229,538,203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236,034,000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232,735,468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235,571,117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247,546,624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Equity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1,710,733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4,059,000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4,057,819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1,809,391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4,022,144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Retained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77,747,808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73,384,000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86,351,717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87,078,630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92,562,305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Treasury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(267,389)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(38,000)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(37,301)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(35,897)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(37,342)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Comprehensive Inc. and Other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12,918,341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19,695,000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10,049,222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10,197,852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5,774,051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92,109,493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97,100,000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100,421,457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99,049,976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102,321,158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4,240,010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4,591,965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4,458,930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3,982,255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96,349,503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101,606,000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105,013,422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103,508,906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106,303,413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 And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325,887,706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337,640,000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337,748,890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339,080,023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353,850,037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Shares Outstanding on Filing Date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4,233,677,561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4,475,068,991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4,475,068,991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4,435,274,801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4,433,667,641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Common Shares Outstanding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4,233,677,561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4,475,068,991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4,475,068,991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4,435,274,801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4,433,667,641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21.76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21.70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22.44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22.33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23.08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(36,345,280)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(34,430,000)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(26,581,638)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(26,393,270)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(28,987,376)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(8.59)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(7.69)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(5.94)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(5.95)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(6.54)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120,146,289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124,071,000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121,881,532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124,054,799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130,325,583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108,992,771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115,323,000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112,782,660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117,282,123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122,998,545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Debt Equiv. of Unfunded Proj. Benefit Obligation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4,578,000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4,240,010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4,591,965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4,458,930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3,982,255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Equity Method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3,885,291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4,452,000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4,652,759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4,893,064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5,052,139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Raw Materials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4,920,862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5,913,545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8,361,521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6,915,742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Work in Progress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122,027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Finished Goods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6,941,956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4,864,000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6,563,618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5,531,103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7,467,215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Inventory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1,226,146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1,263,825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1,454,740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1,720,090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Land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Buildings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Machinery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Construction in Progress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Full 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134,962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136,559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138,122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141,824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144,868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Part-Time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Allowance for Doubtful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877,780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929,930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Loss Carry Forward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736,341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846,583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809,489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779,946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1,289,514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1,250,274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1,058,118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1,399,774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1,352,009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964,566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1,161,016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1,120,864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1,013,579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1,930,528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1,825,602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After Five Years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26,113,403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28,098,315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28,605,251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NOL Carryforward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30,665,953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34,725,730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34,963,489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Fair Value Measurements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Assets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14,502,745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8,748,000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1,920,004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650,234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8,708,933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Assets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14,502,745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8,748,000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1,920,004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650,234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8,708,933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Liabilities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452,052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1,094,738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1,181,650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Liabilities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452,052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1,094,738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1,181,650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62"/>
                    <w:gridCol w:w="1776"/>
                    <w:gridCol w:w="1776"/>
                    <w:gridCol w:w="1776"/>
                    <w:gridCol w:w="1776"/>
                    <w:gridCol w:w="177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2022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2023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2023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2023 FQ3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2023 FQ4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4/22/2024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10/29/2024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and Equivalents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12,313,000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5,981,163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6,485,787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6,249,289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6,353,000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Trading Asset Securities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12,313,000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5,981,163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6,485,787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6,249,289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6,353,000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21,600,000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21,781,660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21,232,411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21,710,872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21,268,000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10,516,000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10,046,561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10,077,001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11,705,577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11,939,000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Notes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62,046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32,185,000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31,828,221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31,309,412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33,478,495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33,269,000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16,989,000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17,018,827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17,660,509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16,996,531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16,120,000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Prepaid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1,939,460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1,983,000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1,332,407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3,833,641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3,797,362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3,172,000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63,470,000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58,100,078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59,289,349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60,521,677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58,914,000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260,367,000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Depreciation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(105,207,000)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141,982,000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139,268,842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139,249,910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147,508,745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155,160,000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5,481,993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5,961,760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6,403,717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5,042,000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68,085,000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66,738,145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64,057,238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64,873,831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62,000,000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59,062,000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55,881,208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53,362,933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56,256,037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55,101,000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Loans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Tax Assets,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3,962,000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7,613,188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6,902,132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6,145,123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7,313,000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Charges,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551,669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511,382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Long-term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6,230,000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5,121,129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3,949,955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3,923,934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4,572,000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347,764,000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338,204,583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333,324,946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346,144,446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348,102,000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Liabilities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45,068,000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38,905,903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36,762,022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37,842,850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41,643,000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Accrued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24,761,000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18,778,480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20,737,157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22,422,000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Port. of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18,264,345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20,997,855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23,429,534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13,833,000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Portion of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5,930,000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5,732,332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5,530,750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5,633,449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5,751,000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Income Taxes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6,785,906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4,791,157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5,210,021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25,253,374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7,693,484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5,023,683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2,878,000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89,734,000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94,941,860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94,553,748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97,876,694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87,192,000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78,209,000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75,916,537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80,704,740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84,759,692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98,891,000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23,255,000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21,902,087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20,990,608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21,665,891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21,064,000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Pension &amp; Other Post-Retire. Benefits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11,457,000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10,012,131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9,669,807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7,695,078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9,250,000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Tax Liability, Non-Curr.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9,812,584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9,111,887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9,502,394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9,224,000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9,932,000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12,360,937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11,667,445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11,909,664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10,853,000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220,162,000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224,946,136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226,698,235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233,409,413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236,474,000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Equity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4,021,000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4,022,144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1,793,291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1,793,291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3,984,000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Retained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111,486,000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114,445,225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114,475,875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116,221,491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118,718,000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Treasury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(37,000)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(38,167)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(3,138)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(28,584)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(38,000)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Comprehensive Inc. and Other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8,641,000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(8,645,523)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(12,601,661)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(8,604,042)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(14,342,000)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124,111,000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109,783,679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103,664,367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109,382,156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108,322,000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3,491,000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3,474,768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2,962,344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3,352,877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3,306,000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127,602,000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113,258,447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106,626,711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112,735,033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111,628,000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 And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347,764,000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338,204,583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333,324,946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346,144,446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348,102,000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Shares Outstanding on Filing Date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4,433,667,641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4,433,503,848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4,430,209,547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4,402,239,056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4,388,575,847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Common Shares Outstanding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4,433,667,641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4,433,503,848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4,430,209,547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4,402,239,056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4,392,091,440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27.99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24.76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23.40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24.85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24.66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(3,036,000)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(12,835,674)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(13,755,804)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(11,747,712)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(8,779,000)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(0.69)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(2.90)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(3.11)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(2.67)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(2.00)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113,829,000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121,815,301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128,223,953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135,488,566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139,539,000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101,516,000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115,834,138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121,738,166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129,239,277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133,186,000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Debt Equiv. of Unfunded Proj. Benefit Obligation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3,052,000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2,375,000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3,491,000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3,474,768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2,962,344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3,352,877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3,306,000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Equity Method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4,398,000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5,481,993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5,477,677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5,627,569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5,031,000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Raw Materials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8,956,000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7,387,460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9,425,315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8,902,491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8,936,000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Work in Progress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142,853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153,128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Finished Goods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6,030,000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8,536,847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7,179,359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7,080,630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6,086,000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Inventory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1,832,000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1,094,520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912,982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860,282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1,002,000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Land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7,777,000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Buildings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32,877,000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Machinery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146,532,000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Construction in Progress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30,651,000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Full 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139,220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141,188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143,198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146,296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149,000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Part-Time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Allowance for Doubtful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821,129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858,378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787,000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Loss Carry Forward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917,694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867,476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835,328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1,201,859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1,142,712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1,049,113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942,785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910,080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863,809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1,172,444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1,032,280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952,287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747,674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715,571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675,882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After Five Years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22,467,449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22,451,407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22,855,306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NOL Carryforward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27,449,905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27,119,526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27,231,725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Fair Value Measurements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Assets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13,230,000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6,053,831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6,687,703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6,387,211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7,902,000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Assets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13,230,000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6,053,831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6,687,703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6,387,211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7,902,000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Liabilities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901,349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595,259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467,481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525,000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Liabilities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901,349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595,259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467,481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525,000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62"/>
                    <w:gridCol w:w="1776"/>
                    <w:gridCol w:w="1776"/>
                    <w:gridCol w:w="1776"/>
                    <w:gridCol w:w="1776"/>
                    <w:gridCol w:w="177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2024 FQ1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2024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2024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2024 FQ4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2025 FQ1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4/29/2025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10/28/2025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5/1/2026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4/30/2026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and Equivalents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17,567,612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7,615,620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8,434,317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17,778,945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Trading Asset Securities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17,567,612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7,615,620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8,434,317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8,057,000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17,778,945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21,233,527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22,575,810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24,030,714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23,555,000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23,575,579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12,355,998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12,465,977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12,654,928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13,021,000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12,221,239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Notes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64,438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67,789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82,745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103,107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33,653,963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35,109,576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36,768,387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36,659,000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35,899,925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16,152,886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18,185,404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18,785,211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18,832,000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17,762,603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Prepaid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4,106,308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2,976,837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3,875,661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3,632,000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3,214,215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71,480,769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63,887,437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67,863,576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67,180,000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74,655,688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324,098,000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Depreciation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(134,502,000)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156,386,321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169,254,478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181,744,326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189,596,000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193,100,694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6,506,872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6,972,346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7,219,949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7,537,000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7,544,351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62,671,322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69,670,012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76,669,494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75,100,000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75,798,522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54,795,641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59,152,777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63,776,751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65,808,000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66,024,856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113,946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Loans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Tax Assets,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7,236,115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6,261,112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6,692,652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6,884,000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7,426,341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Charges,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423,263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458,489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609,994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518,723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Long-term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3,981,578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4,274,873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4,377,490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4,699,000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4,116,494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363,595,827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379,931,524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408,954,232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416,804,000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429,185,669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Liabilities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34,975,231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37,425,722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38,571,003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41,884,000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39,011,169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Accrued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20,766,291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27,315,741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24,194,711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27,023,000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29,783,342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Port. of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9,368,982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2,532,313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4,721,828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4,862,000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3,280,589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Portion of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5,844,838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6,277,550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6,963,426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7,249,681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Income Taxes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6,038,506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5,588,819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12,353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4,753,454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3,164,102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3,338,448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2,711,000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3,251,943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81,747,302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76,715,428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83,378,235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85,155,000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82,589,077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121,248,413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134,108,217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141,946,124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146,732,000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158,897,689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21,113,029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23,902,738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26,325,252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28,661,000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29,223,671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Pension &amp; Other Post-Retire. Benefits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7,194,115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6,011,473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6,637,373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7,840,000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7,475,076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Tax Liability, Non-Curr.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8,754,410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9,136,748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9,366,854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8,891,000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8,563,570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12,915,511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13,389,034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13,585,379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11,827,000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13,157,560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252,972,780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263,263,638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281,239,217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289,106,000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299,906,643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Equity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3,984,591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1,774,841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1,774,841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3,943,000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1,773,234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Retained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120,822,729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117,512,268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120,251,668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122,763,000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123,896,246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Treasury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(41,001)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(33,527)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(46,651)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(56,000)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(66,262)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Comprehensive Inc. and Other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(17,321,226)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(5,348,453)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3,204,030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(706,000)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2,119,353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107,445,093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113,905,129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125,183,888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125,944,000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127,722,571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3,177,954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2,762,757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2,531,127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1,754,000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1,556,455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110,623,047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116,667,886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127,715,015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127,698,000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129,279,026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 And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363,595,827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379,931,524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408,954,232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416,804,000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429,185,669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Shares Outstanding on Filing Date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4,388,575,847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4,351,731,752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4,337,286,333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4,315,824,333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4,318,821,333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Common Shares Outstanding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4,388,575,847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4,351,731,752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4,337,286,333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4,327,482,333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4,318,821,333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26.18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28.86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29.10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29.57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(10,021,870)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(14,917,660)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(15,262,357)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(14,964,000)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(14,100,807)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(2.28)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(3.43)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(3.52)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(3.46)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(3.27)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157,575,262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166,820,818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179,956,630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187,395,000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198,651,630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140,007,650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159,205,198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171,522,313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179,338,000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180,872,685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Debt Equiv. of Unfunded Proj. Benefit Obligation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1,698,000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3,177,954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2,762,757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2,531,127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1,754,000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1,556,455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Equity Method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6,506,872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6,961,500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7,211,863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7,531,000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7,537,953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Raw Materials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6,649,009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9,719,496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9,749,486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10,047,000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8,650,658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Work in Progress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122,493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124,688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140,603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Finished Goods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8,231,355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7,010,394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7,432,096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7,023,000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7,115,923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Inventory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1,272,522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1,333,021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1,478,941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1,626,000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1,855,419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Land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9,585,000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Buildings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42,450,000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Machinery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186,036,000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Construction in Progress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29,661,000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Full 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148,868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152,879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152,253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152,366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152,229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Part-Time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Allowance for Doubtful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800,572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815,947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842,212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853,816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Loss Carry Forward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1,078,449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1,131,047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1,163,250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961,274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804,870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837,506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870,737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797,058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764,511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801,596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838,662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807,081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672,096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734,559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789,370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1,250,774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1,119,880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1,203,913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1,278,552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803,319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After Five Years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21,198,748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24,056,229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26,302,450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30,636,205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NOL Carryforward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25,638,554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28,764,850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31,243,021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35,255,711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Fair Value Measurements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Assets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17,687,716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7,654,373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8,468,725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18,218,035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Assets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17,687,716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7,654,373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8,468,725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8,675,000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18,218,035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Liabilities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517,531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445,402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484,537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231,654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Liabilities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517,531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445,402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484,537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231,654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tcBorders>
                    <w:bottom w:val="single" w:sz="6" w:space="0" w:color="FAF8F4"/>
                  </w:tcBorders>
                  <w:noWrap w:val="0"/>
                  <w:tcMar>
                    <w:top w:w="1pt" w:type="dxa"/>
                    <w:start w:w="1pt" w:type="dxa"/>
                    <w:bottom w:w="1.1pt" w:type="dxa"/>
                    <w:end w:w="1pt" w:type="dxa"/>
                  </w:tcMar>
                  <w:vAlign w:val="center"/>
                  <w:hideMark/>
                </w:tcPr>
                <w:tbl>
                  <w:tblPr>
                    <w:tblStyle w:val="tablehui-grid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2162"/>
                    <w:gridCol w:w="1776"/>
                    <w:gridCol w:w="1776"/>
                    <w:gridCol w:w="1776"/>
                    <w:gridCol w:w="1776"/>
                    <w:gridCol w:w="1776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108.4pt" w:type="dxa"/>
                        <w:tcBorders>
                          <w:top w:val="single" w:sz="6" w:space="0" w:color="FAF8F4"/>
                          <w:start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9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2025 FQ2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2025 FQ3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2025 FQ4</w:t>
                        </w:r>
                      </w:p>
                    </w:tc>
                    <w:tc>
                      <w:tcPr>
                        <w:tcW w:w="108pt" w:type="dxa"/>
                        <w:tcBorders>
                          <w:top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75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2026 FQ1</w:t>
                        </w:r>
                      </w:p>
                    </w:tc>
                    <w:tc>
                      <w:tcPr>
                        <w:tcW w:w="108.4pt" w:type="dxa"/>
                        <w:tcBorders>
                          <w:top w:val="single" w:sz="6" w:space="0" w:color="FAF8F4"/>
                          <w:end w:val="single" w:sz="6" w:space="0" w:color="FAF8F4"/>
                        </w:tcBorders>
                        <w:shd w:val="clear" w:color="auto" w:fill="F2F2F2"/>
                        <w:noWrap w:val="0"/>
                        <w:tcMar>
                          <w:top w:w="1.9pt" w:type="dxa"/>
                          <w:start w:w="1.75pt" w:type="dxa"/>
                          <w:bottom w:w="1.75pt" w:type="dxa"/>
                          <w:end w:w="1.9pt" w:type="dxa"/>
                        </w:tcMar>
                        <w:vAlign w:val="bottom"/>
                        <w:hideMark/>
                      </w:tcPr>
                      <w:p>
                        <w:pPr>
                          <w:jc w:val="end"/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00000"/>
                            <w:sz w:val="15"/>
                            <w:szCs w:val="17"/>
                          </w:rPr>
                          <w:t>2026 FQ2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Current/Restated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Period Ended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9/30/2025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12/31/2025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3/31/2026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6/30/2026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Financial Filing Date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5/1/2026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7/24/2026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Reported Currency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MXN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 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Assets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and Equivalents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7,493,772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13,616,759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19,573,957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16,562,977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Trading Asset Securities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Cash &amp; Short-term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7,493,772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13,616,759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8,535,000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19,573,957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16,562,977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24,333,749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23,946,351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23,784,000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23,723,343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24,556,081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11,584,697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11,810,278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11,932,000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11,111,863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12,131,722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Notes Receivable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83,741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41,809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65,352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80,210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Receivables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36,002,187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35,798,438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35,782,000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34,900,558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36,768,013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18,466,575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17,038,938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17,151,000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16,887,253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17,107,027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Prepaid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3,866,369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3,731,741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3,203,000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4,245,908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5,035,780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65,828,903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70,185,876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64,671,000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75,607,676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75,473,797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Gross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329,242,084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329,425,487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332,702,000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336,161,345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333,080,014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Depreciation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(139,880,220)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(141,604,473)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(142,522,000)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(147,213,418)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(148,477,385)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Property, Plant &amp; Equipment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189,361,864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187,821,014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190,180,000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188,947,927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184,602,629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7,532,568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7,443,045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7,024,000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6,560,419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6,502,721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Goodwill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77,371,557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75,585,910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72,568,000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72,679,724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70,473,475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Intangibles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63,171,060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61,284,645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62,947,000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62,690,369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59,653,195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Loans Receivable Long-term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Tax Assets,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7,221,281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7,473,855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6,908,000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7,096,389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7,100,640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Deferred Charges, LT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438,555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511,509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463,398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442,511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Long-term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3,642,324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4,522,179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5,507,000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4,836,901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4,923,985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414,568,112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414,828,033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409,805,000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418,882,803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409,172,953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Liabilities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Accounts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38,050,569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36,824,706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40,028,000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37,738,462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39,197,602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Accrued Exp.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28,606,231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25,385,614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26,437,000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24,425,493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28,252,588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Short-term Borrowings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Port. of 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3,304,726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13,348,119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12,635,000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5,213,467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6,298,991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Current Portion of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6,940,863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6,996,999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7,076,000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7,167,159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7,112,881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Curr. Income Taxes Payable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(268,059)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4,494,325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1,059,000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6,316,670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5,597,050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4,802,940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4,655,441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3,338,000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3,969,257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3,117,660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81,437,270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91,705,204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90,573,000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84,830,508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89,576,772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155,949,418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145,669,956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143,342,000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154,130,696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150,019,451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Long-term Leases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28,865,086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29,404,876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27,714,000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27,290,002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26,248,046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Pension &amp; Other Post-Retire. Benefits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7,524,923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9,272,150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7,492,000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7,538,652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6,202,271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Def. Tax Liability, Non-Curr.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8,076,680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7,462,647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8,415,000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8,248,453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8,120,749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Non-Current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13,198,418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13,565,076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12,014,000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13,357,853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13,011,488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295,051,795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297,079,909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289,550,000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295,396,164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293,178,777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Equity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Common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1,745,055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1,745,055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3,887,000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3,887,334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3,867,255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Retained Earnings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121,134,416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124,444,136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127,596,000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129,908,900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127,776,654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Treasury Stock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(18,978)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(20,106)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(21,000)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(20,822)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(7,502)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Comprehensive Inc. and Other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(4,244,561)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(9,436,650)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(11,950,000)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(11,206,263)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(16,363,953)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27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19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Common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118,615,932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116,732,435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119,512,000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122,569,149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115,272,454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900,385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1,015,689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917,490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721,722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119,516,317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117,748,124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120,255,000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123,486,639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115,994,176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Liabilities And Equity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414,568,112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414,828,033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409,805,000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418,882,803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409,172,953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Supplemental Items (Mex$)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Shares Outstanding on Filing Date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4,306,007,733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4,304,744,119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4,304,744,119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4,303,901,962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4,296,284,215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ECS Total Common Shares Outstanding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4,306,007,733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4,304,744,119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4,304,744,119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4,303,901,962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4,296,284,215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27.55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27.12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27.76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28.48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26.83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(21,926,685)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(20,138,120)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(16,003,000)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(12,800,944)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(14,854,216)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Tangible Book Value per Share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(5.09)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(4.68)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(3.72)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(2.97)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CA0606"/>
                            <w:sz w:val="16"/>
                          </w:rPr>
                          <w:t>(3.46)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195,060,093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195,419,950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190,767,000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193,801,324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189,679,369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Net Debt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187,566,321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181,803,191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182,232,000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174,227,367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173,116,392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Debt Equiv. of Unfunded Proj. Benefit Obligation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1,524,000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Minority Interest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900,385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1,015,689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743,000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917,490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721,722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Equity Method Investments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7,527,306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7,437,370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7,018,000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6,551,328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6,497,497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Raw Materials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9,214,994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8,433,479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8,718,000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8,189,373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8,439,028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Work in Progress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140,906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106,518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128,000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135,599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158,372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Finished Goods Inventory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7,238,925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6,742,917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6,335,000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6,661,779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6,631,238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Other Inventory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1,871,750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1,756,024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1,970,000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1,900,502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1,878,389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Land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9,438,239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9,269,991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10,016,000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10,051,749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9,798,721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Buildings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42,500,467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42,681,908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45,106,000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46,102,121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45,951,019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Machinery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191,734,004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192,466,496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197,355,000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200,819,905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199,440,000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Construction in Progress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28,387,937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26,808,546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23,227,000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22,030,416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21,851,187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Full 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152,427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150,834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153,966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152,780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152,530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Part-Time Employees (actual)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Accumulated Allowance for Doubtful Accounts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821,887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726,651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810,000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805,676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792,439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Restatement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NC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O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CIQ Calculation Type Code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RUP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REP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Loss Carry Forward Related Items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952,982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712,125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682,516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613,251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750,184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719,165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757,705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738,640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808,342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740,288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937,710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917,564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1,192,111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1,119,126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717,297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741,025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Current Year + 4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851,636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773,324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739,526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715,288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NOL Carryforward, After Five Years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31,437,674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31,215,673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35,119,582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35,206,168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Total NOL Carryforward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35,992,929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35,279,701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38,931,936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21"/>
                            <w:szCs w:val="23"/>
                          </w:rPr>
                          <w:t>Fair Value Measurements (Mex$000)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Assets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8,062,065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14,365,355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9,034,000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17,692,679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Assets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Assets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8,062,065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14,365,355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9,034,000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17,692,679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1 Liabilities - Quoted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265,840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562,984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297,982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Level 2 Liabilities - Observable Prices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</w:tcBorders>
                        <w:shd w:val="clear" w:color="auto" w:fill="FFFFFF"/>
                        <w:noWrap w:val="0"/>
                        <w:tcMar>
                          <w:top w:w="4.1pt" w:type="dxa"/>
                          <w:start w:w="4pt" w:type="dxa"/>
                          <w:bottom w:w="4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Fair Value of Liabilities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265,840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562,984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417,000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NA</w:t>
                        </w:r>
                      </w:p>
                    </w:tc>
                    <w:tc>
                      <w:tcPr>
                        <w:tcW w:w="112.5pt" w:type="dxa"/>
                        <w:tcBorders>
                          <w:top w:val="single" w:sz="6" w:space="0" w:color="E3E3E3"/>
                          <w:bottom w:val="single" w:sz="6" w:space="0" w:color="FAF8F4"/>
                        </w:tcBorders>
                        <w:shd w:val="clear" w:color="auto" w:fill="F9F9F9"/>
                        <w:noWrap w:val="0"/>
                        <w:tcMar>
                          <w:top w:w="4.1pt" w:type="dxa"/>
                          <w:start w:w="4pt" w:type="dxa"/>
                          <w:bottom w:w="4.1pt" w:type="dxa"/>
                          <w:end w:w="4pt" w:type="dxa"/>
                        </w:tcMar>
                        <w:vAlign w:val="top"/>
                        <w:hideMark/>
                      </w:tcPr>
                      <w:p>
                        <w:pPr>
                          <w:pStyle w:val="hui-wrap"/>
                          <w:jc w:val="end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  <w:t>297,982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0.25pt" w:type="dxa"/>
                    <w:start w:w="0.25pt" w:type="dxa"/>
                    <w:bottom w:w="0.25pt" w:type="dxa"/>
                    <w:end w:w="0.25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2240" w:h="15840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417"/>
      <w:gridCol w:w="623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114307464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Balance Sheet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530"/>
      <w:gridCol w:w="510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204339714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Balance Sheet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  <w:style w:type="paragraph" w:customStyle="1" w:styleId="col-md-12">
    <w:name w:val="col-md-12"/>
    <w:basedOn w:val="Normal"/>
  </w:style>
  <w:style w:type="table" w:customStyle="1" w:styleId="col-md-12Table">
    <w:name w:val="col-md-12 Table"/>
    <w:basedOn w:val="TableNormal"/>
    <w:tblPr/>
  </w:style>
  <w:style w:type="paragraph" w:customStyle="1" w:styleId="hui-wrap">
    <w:name w:val="hui-wrap"/>
    <w:basedOn w:val="Normal"/>
  </w:style>
  <w:style w:type="paragraph" w:customStyle="1" w:styleId="hui-box">
    <w:name w:val="hui-box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table" w:customStyle="1" w:styleId="tablehui-grid">
    <w:name w:val="table_hui-grid"/>
    <w:basedOn w:val="TableNormal"/>
    <w:tblPr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