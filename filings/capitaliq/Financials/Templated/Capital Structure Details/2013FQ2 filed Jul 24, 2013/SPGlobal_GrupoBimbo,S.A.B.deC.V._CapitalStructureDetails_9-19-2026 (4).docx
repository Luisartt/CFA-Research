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2013FQ2 filed Jul 24, 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2013(Jun-30-2013)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6"/>
                                                  <w:gridCol w:w="1895"/>
                                                  <w:gridCol w:w="961"/>
                                                  <w:gridCol w:w="881"/>
                                                  <w:gridCol w:w="96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7"/>
                                                  <w:gridCol w:w="133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Acquisition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678,368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+ 100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Aug-13-2014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09 -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 + 155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Financial, National: Bank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21,571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2.5300%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Aug-26-2013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Financial, National: Bank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390,076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5.5700%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10,284,329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10,284,329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3,497,435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Long Term Bank Credit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1,667,008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1.2900%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+ 110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Apr-15-2016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Others Bank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1,549,184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Apr-30-2018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+ 125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4998775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4129065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