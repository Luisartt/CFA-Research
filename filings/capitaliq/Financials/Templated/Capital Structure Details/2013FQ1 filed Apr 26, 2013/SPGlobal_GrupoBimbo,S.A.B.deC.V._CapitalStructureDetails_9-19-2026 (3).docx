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2013FQ1 filed Apr 26, 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2013(Mar-31-2013)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61"/>
                                                  <w:gridCol w:w="1924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6"/>
                                                  <w:gridCol w:w="798"/>
                                                  <w:gridCol w:w="806"/>
                                                  <w:gridCol w:w="810"/>
                                                  <w:gridCol w:w="987"/>
                                                  <w:gridCol w:w="1170"/>
                                                  <w:gridCol w:w="1331"/>
                                                  <w:gridCol w:w="134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Acquisition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1,032,161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Aug-13-2014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9,744,243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9,744,243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3,490,201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2,446,211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1,520,479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10,978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2.5100%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Aug-26-2013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396,404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5.7500%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11244401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69797529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