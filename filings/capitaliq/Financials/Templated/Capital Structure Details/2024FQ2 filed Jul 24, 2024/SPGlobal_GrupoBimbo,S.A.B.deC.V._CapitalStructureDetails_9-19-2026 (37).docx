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2024FQ2 filed Jul 24, 2024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2024(Jun-30-2024)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42"/>
                                                  <w:gridCol w:w="1887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1"/>
                                                  <w:gridCol w:w="795"/>
                                                  <w:gridCol w:w="804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3"/>
                                                  <w:gridCol w:w="1328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Banco Citi Mexico, SA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1,837,730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+ 95.00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Apr-04-2027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23-2L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May-20-2033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24 Stock Certificates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2,297,162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Sep-15-2027 - Mar-15-2029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24 Stock Certificates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2,297,162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Jun-17-2025 - Jun-17-2029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14,701,840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Jan-09-2036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10,107,515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6.4000%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16,539,570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Jan-15-2029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10,755,627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10,291,564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11,945,245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9,142,707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30,180,288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3,056,955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Jul-31-2030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 Tranche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+ 85.00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Apr-13-2028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-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3,678,236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2026 - 2034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Sustainability-Linked Amortizing Credit Facility with Bank of America 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2,297,162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SOFR + 120.00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Aug-11-2026 - Aug-11-2028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Dec-29-2023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26425454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97987354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