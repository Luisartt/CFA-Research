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2009FY filed Apr 14, 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2009(Dec-31-2009)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1"/>
                                                  <w:gridCol w:w="1873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4"/>
                                                  <w:gridCol w:w="804"/>
                                                  <w:gridCol w:w="804"/>
                                                  <w:gridCol w:w="987"/>
                                                  <w:gridCol w:w="1170"/>
                                                  <w:gridCol w:w="1306"/>
                                                  <w:gridCol w:w="132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11% Fixed Rate Bimbo Bonds 02-3-Maturing in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3,918,000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3,066,000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Long-Term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21,250,000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 2012 - 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2011 - 2013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2790540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768407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