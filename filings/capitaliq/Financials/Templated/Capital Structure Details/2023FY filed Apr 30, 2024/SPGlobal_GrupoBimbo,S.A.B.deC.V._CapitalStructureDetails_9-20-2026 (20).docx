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Annual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2023FY filed Apr 30, 2024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FY 2023(Dec-31-2023)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42"/>
                                                  <w:gridCol w:w="1887"/>
                                                  <w:gridCol w:w="961"/>
                                                  <w:gridCol w:w="813"/>
                                                  <w:gridCol w:w="1049"/>
                                                  <w:gridCol w:w="781"/>
                                                  <w:gridCol w:w="795"/>
                                                  <w:gridCol w:w="804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13"/>
                                                  <w:gridCol w:w="1328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Banco Citi Mexico, SA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1,689,000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+ 95.00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Apr-04-2027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7,706,000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9,633,000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23-2L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- 28 Days + 10.00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Jul-24-2026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23L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9.2400%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May-20-2033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6,899,000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9,291,000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6.4000%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7,602,000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9,887,000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May-17-2051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9,461,000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Sep-06-2049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10,981,000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8,405,000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26,815,000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 Tranche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Jul-31-2030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 Tranche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Line of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- 28 Days + 85.00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Apr-13-2028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Subsidiaries - Direct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4,141,000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2026 - 2034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Sustainability-Linked Amortizing Credit Facility with Bank of America 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2,112,000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Aug-11-2026 - Aug-11-2028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2,983,000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Dec-29-2023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571124881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36679132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