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Quarterly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2012FQ1 filed Apr 27, 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FQ1 2012(Mar-31-2012)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44"/>
                                                  <w:gridCol w:w="1878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4"/>
                                                  <w:gridCol w:w="796"/>
                                                  <w:gridCol w:w="805"/>
                                                  <w:gridCol w:w="805"/>
                                                  <w:gridCol w:w="987"/>
                                                  <w:gridCol w:w="1170"/>
                                                  <w:gridCol w:w="1322"/>
                                                  <w:gridCol w:w="1337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Credito Euros Loan with Bank, 1.12%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1,114,380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+ 112.00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Oct-27-2014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10,279,120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4.8750%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10,279,120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4.5000%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Jan-25-2022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3,361,846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2.74%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9,719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2.7400%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Oct-08-2012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National Financial Loan with Bank, 6.05%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328,721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6.0500%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Oct-31-2012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Aug-03-2018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2,544,082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 + 131.00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Apr-15-2016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Various Loan with Bank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2,138,533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Oct-30-2012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341747102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141923411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