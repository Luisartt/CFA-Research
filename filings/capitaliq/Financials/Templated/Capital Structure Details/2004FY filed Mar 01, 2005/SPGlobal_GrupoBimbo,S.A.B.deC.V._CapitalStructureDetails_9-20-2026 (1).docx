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Annual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2004FY filed Mar 01, 2005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FY 2004(Dec-31-2004)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2022"/>
                                                  <w:gridCol w:w="1911"/>
                                                  <w:gridCol w:w="872"/>
                                                  <w:gridCol w:w="881"/>
                                                  <w:gridCol w:w="969"/>
                                                  <w:gridCol w:w="781"/>
                                                  <w:gridCol w:w="795"/>
                                                  <w:gridCol w:w="805"/>
                                                  <w:gridCol w:w="805"/>
                                                  <w:gridCol w:w="987"/>
                                                  <w:gridCol w:w="1170"/>
                                                  <w:gridCol w:w="1314"/>
                                                  <w:gridCol w:w="1329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Committed Revolving Credit Facility due May 2008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1,408,000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3.4700%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LIBOR + 55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 2008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Loans/Promissory Notes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Other Borrowings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532,000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Other-Certain Subsidiaries Have Contracted Other Direct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64,000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2009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Share Certificates Bimbo 02 due May 2007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2,750,000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9.7300%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New Benchmark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 2007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Share Certificates Bimbo 02-2 due May 2012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750,000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10.1500%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 2012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Share Certificates Bimbo 02-3 due August 2009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1,150,000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 2009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Share Certificates Bimbo 02-4 due August 2008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1,850,000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9.1300%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New Benchmark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 2008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Short-Term Loans From Financial Institutions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Syndicated Loan With Manhattan Bank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970743064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852031624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