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2018FY filed May 31, 2019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2018(Dec-31-2018)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4"/>
                                                  <w:gridCol w:w="1974"/>
                                                  <w:gridCol w:w="961"/>
                                                  <w:gridCol w:w="815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5"/>
                                                  <w:gridCol w:w="136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7,830,000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9,723,000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 Year FHLB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2,453,000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15,746,000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15,746,000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15,746,000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12,794,000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9,841,000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2,783,000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7192831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66250410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