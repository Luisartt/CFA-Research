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2010FY filed Mar 17, 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2010(Dec-31-2010)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72"/>
                                                  <w:gridCol w:w="1921"/>
                                                  <w:gridCol w:w="872"/>
                                                  <w:gridCol w:w="881"/>
                                                  <w:gridCol w:w="969"/>
                                                  <w:gridCol w:w="785"/>
                                                  <w:gridCol w:w="798"/>
                                                  <w:gridCol w:w="806"/>
                                                  <w:gridCol w:w="806"/>
                                                  <w:gridCol w:w="987"/>
                                                  <w:gridCol w:w="1170"/>
                                                  <w:gridCol w:w="1329"/>
                                                  <w:gridCol w:w="1343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Dynamic Committed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9,886,000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3,197,000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Long-Term Bank Loan Denominated in Mexican Pesos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7,300,000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+ 100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Long-Term Bank Loan Denominated in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3,436,000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 2012 - Jan 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1,641,000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2011 - 2013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9166632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9795580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