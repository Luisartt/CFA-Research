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2022FQ2 filed Jul 22, 2022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FQ2 2022(Jun-30-2022)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2"/>
                                                  <w:gridCol w:w="1891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5"/>
                                                  <w:gridCol w:w="133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3,996,940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Sep-14-2026 - 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15,987,760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11,696,385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11,291,655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12,990,055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9,942,388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30,267,367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Loans to Solve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8,689,695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Dec-31-2030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2,460,000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78165872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89557647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