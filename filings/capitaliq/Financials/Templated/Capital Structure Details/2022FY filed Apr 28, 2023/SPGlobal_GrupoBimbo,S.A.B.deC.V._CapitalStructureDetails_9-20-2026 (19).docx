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2022FY filed Apr 28, 2023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2022(Dec-31-2022)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009"/>
                                                  <w:gridCol w:w="1960"/>
                                                  <w:gridCol w:w="961"/>
                                                  <w:gridCol w:w="815"/>
                                                  <w:gridCol w:w="793"/>
                                                  <w:gridCol w:w="793"/>
                                                  <w:gridCol w:w="802"/>
                                                  <w:gridCol w:w="809"/>
                                                  <w:gridCol w:w="812"/>
                                                  <w:gridCol w:w="987"/>
                                                  <w:gridCol w:w="1170"/>
                                                  <w:gridCol w:w="1359"/>
                                                  <w:gridCol w:w="1369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15,489,000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11,332,000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10,842,000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12,585,000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29,185,000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-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7,522,000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2026 - 2034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43396577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676669217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