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Annual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2008FY filed Apr 15, 2009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FY 2008(Dec-31-2008)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20"/>
                                                  <w:gridCol w:w="1920"/>
                                                  <w:gridCol w:w="872"/>
                                                  <w:gridCol w:w="881"/>
                                                  <w:gridCol w:w="1049"/>
                                                  <w:gridCol w:w="783"/>
                                                  <w:gridCol w:w="796"/>
                                                  <w:gridCol w:w="805"/>
                                                  <w:gridCol w:w="805"/>
                                                  <w:gridCol w:w="987"/>
                                                  <w:gridCol w:w="1170"/>
                                                  <w:gridCol w:w="1319"/>
                                                  <w:gridCol w:w="1333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Direct Borrowings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Other Borrowings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Other Direct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1,110,000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2008 - 2012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Line of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8,123,000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2.0490%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 2010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Stock Exchange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750,000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10.1500%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 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Stock Exchange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1,150,000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 2009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Stock Exchange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New Benchmark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 2008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969340362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2029849053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