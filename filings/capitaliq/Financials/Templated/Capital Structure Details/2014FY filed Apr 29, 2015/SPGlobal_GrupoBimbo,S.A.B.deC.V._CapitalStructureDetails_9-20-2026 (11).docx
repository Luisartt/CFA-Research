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2014FY filed Apr 29, 2015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2014(Dec-31-2014)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13"/>
                                                  <w:gridCol w:w="1870"/>
                                                  <w:gridCol w:w="961"/>
                                                  <w:gridCol w:w="881"/>
                                                  <w:gridCol w:w="1049"/>
                                                  <w:gridCol w:w="779"/>
                                                  <w:gridCol w:w="793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04"/>
                                                  <w:gridCol w:w="1321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09 -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 + 155.00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Jun-09-2014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6,656,000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11,774,000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11,774,000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11,774,000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7,359,000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3,722,000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Apr-20-2016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280,000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2,295,000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2015 - 2020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9032637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9283836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