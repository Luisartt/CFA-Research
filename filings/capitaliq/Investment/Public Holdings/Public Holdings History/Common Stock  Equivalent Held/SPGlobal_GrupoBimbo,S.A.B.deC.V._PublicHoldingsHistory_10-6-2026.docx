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022"/>
                    <w:gridCol w:w="1361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Primary Data Item: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Common Stock Equivalent Held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Enter Keyword: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Industries (CIQ/GICS):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Geographies: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Geographies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Date Range: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5 Years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Security Type: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46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Common Stock Equivalent Held displaying as the Primary Data Item. Currency is displayed in MXN.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1.5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div"/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  <w:t>Holdings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197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Company Name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 Ticker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Security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Jun-30-2025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Sep-30-2025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Dec-31-2025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Mar-31-2026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Jun-30-2026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Latest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tdhui-cr-background-2hui-boldhui-indent-level1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18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375"/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Zitopek a.d.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BELEX:ZTPK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Common Equity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208,294.00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208,294.00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241,287.00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241,537.00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241,537.00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link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241,537.00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43"/>
      <w:gridCol w:w="697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11507746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Public Holdings History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2"/>
      <w:gridCol w:w="568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4762960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Public Holdings History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paragraph" w:customStyle="1" w:styleId="tdhui-cr-background-2hui-boldhui-indent-level1">
    <w:name w:val="td_hui-cr-background-2_hui-bold_hui-indent-level1"/>
    <w:basedOn w:val="Normal"/>
    <w:rPr>
      <w:caps/>
    </w:rPr>
  </w:style>
  <w:style w:type="paragraph" w:customStyle="1" w:styleId="hui-wrap">
    <w:name w:val="hui-wrap"/>
    <w:basedOn w:val="Normal"/>
  </w:style>
  <w:style w:type="paragraph" w:customStyle="1" w:styleId="hui-link">
    <w:name w:val="hui-link"/>
    <w:basedOn w:val="Normal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